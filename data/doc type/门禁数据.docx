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8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1767"/>
      </w:tblGrid>
      <w:tr w14:paraId="4CCEBE3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  <w:shd w:val="clear" w:color="auto" w:fill="95B3D7"/>
          </w:tcPr>
          <w:p w14:paraId="652965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756" w:type="dxa"/>
            <w:shd w:val="clear" w:color="auto" w:fill="95B3D7"/>
          </w:tcPr>
          <w:p w14:paraId="6828872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69BE079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2ABE0B37">
            <w:pPr>
              <w:spacing w:after="0" w:line="240" w:lineRule="auto"/>
              <w:rPr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IDSERTAL</w:t>
            </w:r>
          </w:p>
        </w:tc>
        <w:tc>
          <w:tcPr>
            <w:tcW w:w="1756" w:type="dxa"/>
          </w:tcPr>
          <w:p w14:paraId="2F03CAB2">
            <w:pPr>
              <w:spacing w:after="0" w:line="240" w:lineRule="auto"/>
              <w:rPr>
                <w:rFonts w:hint="default" w:eastAsia="宋体"/>
                <w:b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/>
                <w:bCs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</w:tr>
      <w:tr w14:paraId="582AE36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2D363ACE">
            <w:pPr>
              <w:spacing w:after="0" w:line="240" w:lineRule="auto"/>
              <w:rPr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LOGINTIME</w:t>
            </w:r>
          </w:p>
        </w:tc>
        <w:tc>
          <w:tcPr>
            <w:tcW w:w="1756" w:type="dxa"/>
          </w:tcPr>
          <w:p w14:paraId="4C9D2817">
            <w:pPr>
              <w:spacing w:after="0" w:line="240" w:lineRule="auto"/>
              <w:rPr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刷卡时间</w:t>
            </w:r>
          </w:p>
        </w:tc>
      </w:tr>
      <w:tr w14:paraId="087303F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7D92EE78">
            <w:pPr>
              <w:spacing w:after="0" w:line="240" w:lineRule="auto"/>
              <w:rPr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LOGINADDRESS</w:t>
            </w:r>
          </w:p>
        </w:tc>
        <w:tc>
          <w:tcPr>
            <w:tcW w:w="1756" w:type="dxa"/>
          </w:tcPr>
          <w:p w14:paraId="7AB692C8">
            <w:pPr>
              <w:spacing w:after="0" w:line="240" w:lineRule="auto"/>
              <w:rPr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刷卡地点</w:t>
            </w:r>
          </w:p>
        </w:tc>
      </w:tr>
      <w:tr w14:paraId="090A10E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2972C5A6">
            <w:pPr>
              <w:spacing w:after="0" w:line="240" w:lineRule="auto"/>
              <w:rPr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LOGINSIGN</w:t>
            </w:r>
          </w:p>
        </w:tc>
        <w:tc>
          <w:tcPr>
            <w:tcW w:w="1756" w:type="dxa"/>
          </w:tcPr>
          <w:p w14:paraId="5DE06BB3">
            <w:pPr>
              <w:spacing w:after="0" w:line="240" w:lineRule="auto"/>
              <w:rPr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(标识（1出0进）)LOGINSIGN</w:t>
            </w:r>
          </w:p>
        </w:tc>
      </w:tr>
      <w:tr w14:paraId="407B549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661B5418">
            <w:pPr>
              <w:spacing w:after="0" w:line="240" w:lineRule="auto"/>
              <w:rPr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DOORCTRLCODE</w:t>
            </w:r>
          </w:p>
        </w:tc>
        <w:tc>
          <w:tcPr>
            <w:tcW w:w="1756" w:type="dxa"/>
          </w:tcPr>
          <w:p w14:paraId="77E28954">
            <w:pPr>
              <w:spacing w:after="0" w:line="240" w:lineRule="auto"/>
              <w:rPr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 w:val="0"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(控制器编号)</w:t>
            </w:r>
          </w:p>
        </w:tc>
      </w:tr>
      <w:tr w14:paraId="6E46FEC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10408587">
            <w:pPr>
              <w:spacing w:after="0" w:line="240" w:lineRule="auto"/>
              <w:rPr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DOORCODE</w:t>
            </w:r>
          </w:p>
        </w:tc>
        <w:tc>
          <w:tcPr>
            <w:tcW w:w="1756" w:type="dxa"/>
          </w:tcPr>
          <w:p w14:paraId="0B926F09">
            <w:pPr>
              <w:spacing w:after="0" w:line="240" w:lineRule="auto"/>
              <w:rPr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 w:val="0"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(门数)</w:t>
            </w:r>
          </w:p>
        </w:tc>
      </w:tr>
    </w:tbl>
    <w:p w14:paraId="2A561C22">
      <w:pPr>
        <w:spacing w:before="360" w:line="400" w:lineRule="exac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55360"/>
    <w:rsid w:val="0C8F260E"/>
    <w:rsid w:val="7113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184</Characters>
  <Lines>0</Lines>
  <Paragraphs>0</Paragraphs>
  <TotalTime>3</TotalTime>
  <ScaleCrop>false</ScaleCrop>
  <LinksUpToDate>false</LinksUpToDate>
  <CharactersWithSpaces>184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董画心</cp:lastModifiedBy>
  <dcterms:modified xsi:type="dcterms:W3CDTF">2026-02-01T11:24:40Z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eyJoZGlkIjoiMjA2YjM3MjM2MjU4Yzk5N2U1MGFjNWYwMTg4OGUxZWEiLCJ1c2VySWQiOiIxNjU4MDExNzE5In0=</vt:lpwstr>
  </property>
  <property fmtid="{D5CDD505-2E9C-101B-9397-08002B2CF9AE}" pid="3" name="KSOProductBuildVer">
    <vt:lpwstr>2052-12.1.0.24657</vt:lpwstr>
  </property>
  <property fmtid="{D5CDD505-2E9C-101B-9397-08002B2CF9AE}" pid="4" name="ICV">
    <vt:lpwstr>A91002BA2391429D94987F724DE315DB_12</vt:lpwstr>
  </property>
</Properties>
</file>