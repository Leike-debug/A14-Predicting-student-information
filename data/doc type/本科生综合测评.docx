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8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</w:tblGrid>
      <w:tr w14:paraId="5DC736C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95B3D7"/>
          </w:tcPr>
          <w:p w14:paraId="1EA184A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2FDD326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2C74D1C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A01F38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BZ</w:t>
            </w:r>
          </w:p>
        </w:tc>
        <w:tc>
          <w:tcPr>
            <w:tcW w:w="1440" w:type="dxa"/>
          </w:tcPr>
          <w:p w14:paraId="73FFFF1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55423F1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0F396C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XZNJ</w:t>
            </w:r>
          </w:p>
        </w:tc>
        <w:tc>
          <w:tcPr>
            <w:tcW w:w="1440" w:type="dxa"/>
          </w:tcPr>
          <w:p w14:paraId="168330D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现在年级</w:t>
            </w:r>
          </w:p>
        </w:tc>
      </w:tr>
      <w:tr w14:paraId="1F58B4B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597D01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XB</w:t>
            </w:r>
          </w:p>
        </w:tc>
        <w:tc>
          <w:tcPr>
            <w:tcW w:w="1440" w:type="dxa"/>
          </w:tcPr>
          <w:p w14:paraId="7434CD5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性别</w:t>
            </w:r>
          </w:p>
        </w:tc>
      </w:tr>
      <w:tr w14:paraId="2D9EA3B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C69E97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DWDM</w:t>
            </w:r>
          </w:p>
        </w:tc>
        <w:tc>
          <w:tcPr>
            <w:tcW w:w="1440" w:type="dxa"/>
          </w:tcPr>
          <w:p w14:paraId="3FD8F2B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院系代码</w:t>
            </w:r>
          </w:p>
        </w:tc>
      </w:tr>
      <w:tr w14:paraId="62FDF12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B32B82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ZYDM</w:t>
            </w:r>
          </w:p>
        </w:tc>
        <w:tc>
          <w:tcPr>
            <w:tcW w:w="1440" w:type="dxa"/>
          </w:tcPr>
          <w:p w14:paraId="4487FC8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专业代码</w:t>
            </w:r>
          </w:p>
        </w:tc>
      </w:tr>
      <w:tr w14:paraId="21F57CB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CCFAAB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BJDM</w:t>
            </w:r>
          </w:p>
        </w:tc>
        <w:tc>
          <w:tcPr>
            <w:tcW w:w="1440" w:type="dxa"/>
          </w:tcPr>
          <w:p w14:paraId="1F8D605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班级代码</w:t>
            </w:r>
          </w:p>
        </w:tc>
      </w:tr>
      <w:tr w14:paraId="77F9A8E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3B688E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SYDDM</w:t>
            </w:r>
          </w:p>
        </w:tc>
        <w:tc>
          <w:tcPr>
            <w:tcW w:w="1440" w:type="dxa"/>
          </w:tcPr>
          <w:p w14:paraId="5A35679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生源地代码</w:t>
            </w:r>
          </w:p>
        </w:tc>
      </w:tr>
      <w:tr w14:paraId="07DDBD6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6E3101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CPXN</w:t>
            </w:r>
          </w:p>
        </w:tc>
        <w:tc>
          <w:tcPr>
            <w:tcW w:w="1440" w:type="dxa"/>
          </w:tcPr>
          <w:p w14:paraId="3A9272D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测评学年</w:t>
            </w:r>
          </w:p>
        </w:tc>
      </w:tr>
      <w:tr w14:paraId="44E36FE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CAD36C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CPXQ</w:t>
            </w:r>
          </w:p>
        </w:tc>
        <w:tc>
          <w:tcPr>
            <w:tcW w:w="1440" w:type="dxa"/>
          </w:tcPr>
          <w:p w14:paraId="282A44E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测评学期</w:t>
            </w:r>
          </w:p>
        </w:tc>
      </w:tr>
      <w:tr w14:paraId="4EAD7F3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592DAA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CJF</w:t>
            </w:r>
          </w:p>
        </w:tc>
        <w:tc>
          <w:tcPr>
            <w:tcW w:w="1440" w:type="dxa"/>
          </w:tcPr>
          <w:p w14:paraId="0229419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成绩分</w:t>
            </w:r>
          </w:p>
        </w:tc>
      </w:tr>
      <w:tr w14:paraId="0DD7F6E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C623E3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CJPM</w:t>
            </w:r>
          </w:p>
        </w:tc>
        <w:tc>
          <w:tcPr>
            <w:tcW w:w="1440" w:type="dxa"/>
          </w:tcPr>
          <w:p w14:paraId="26A7E2D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成绩排名</w:t>
            </w:r>
          </w:p>
        </w:tc>
      </w:tr>
      <w:tr w14:paraId="569D6E0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419F4D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SZF</w:t>
            </w:r>
          </w:p>
        </w:tc>
        <w:tc>
          <w:tcPr>
            <w:tcW w:w="1440" w:type="dxa"/>
          </w:tcPr>
          <w:p w14:paraId="73248E3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素质分</w:t>
            </w:r>
          </w:p>
        </w:tc>
      </w:tr>
      <w:tr w14:paraId="01ED1F3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161389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SZFPM</w:t>
            </w:r>
          </w:p>
        </w:tc>
        <w:tc>
          <w:tcPr>
            <w:tcW w:w="1440" w:type="dxa"/>
          </w:tcPr>
          <w:p w14:paraId="227DEBA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素质分排名</w:t>
            </w:r>
          </w:p>
        </w:tc>
      </w:tr>
      <w:tr w14:paraId="41CD850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B023A1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NLF</w:t>
            </w:r>
          </w:p>
        </w:tc>
        <w:tc>
          <w:tcPr>
            <w:tcW w:w="1440" w:type="dxa"/>
          </w:tcPr>
          <w:p w14:paraId="69D4C11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能力分</w:t>
            </w:r>
          </w:p>
        </w:tc>
      </w:tr>
      <w:tr w14:paraId="3689AE1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8A895B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NLFPM</w:t>
            </w:r>
          </w:p>
        </w:tc>
        <w:tc>
          <w:tcPr>
            <w:tcW w:w="1440" w:type="dxa"/>
          </w:tcPr>
          <w:p w14:paraId="51668D9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能力分排名</w:t>
            </w:r>
          </w:p>
        </w:tc>
      </w:tr>
      <w:tr w14:paraId="4166ACF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A1D00A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XSPF</w:t>
            </w:r>
          </w:p>
        </w:tc>
        <w:tc>
          <w:tcPr>
            <w:tcW w:w="1440" w:type="dxa"/>
          </w:tcPr>
          <w:p w14:paraId="2B76104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学生评分</w:t>
            </w:r>
          </w:p>
        </w:tc>
      </w:tr>
      <w:tr w14:paraId="4E753CE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EBEED9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BZRPF</w:t>
            </w:r>
          </w:p>
        </w:tc>
        <w:tc>
          <w:tcPr>
            <w:tcW w:w="1440" w:type="dxa"/>
          </w:tcPr>
          <w:p w14:paraId="14AFAB4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班主任评分</w:t>
            </w:r>
          </w:p>
        </w:tc>
      </w:tr>
      <w:tr w14:paraId="5594281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CCBB1B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FJF</w:t>
            </w:r>
          </w:p>
        </w:tc>
        <w:tc>
          <w:tcPr>
            <w:tcW w:w="1440" w:type="dxa"/>
          </w:tcPr>
          <w:p w14:paraId="7FD2096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附加分</w:t>
            </w:r>
          </w:p>
        </w:tc>
      </w:tr>
      <w:tr w14:paraId="25C0E4F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83B738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ZCJ</w:t>
            </w:r>
          </w:p>
        </w:tc>
        <w:tc>
          <w:tcPr>
            <w:tcW w:w="1440" w:type="dxa"/>
          </w:tcPr>
          <w:p w14:paraId="2FE37D2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总成绩</w:t>
            </w:r>
          </w:p>
        </w:tc>
      </w:tr>
      <w:tr w14:paraId="3EF7EB2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4601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ZYNJPM</w:t>
            </w:r>
          </w:p>
        </w:tc>
        <w:tc>
          <w:tcPr>
            <w:tcW w:w="1440" w:type="dxa"/>
          </w:tcPr>
          <w:p w14:paraId="0127F91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专业年级排名</w:t>
            </w:r>
          </w:p>
        </w:tc>
      </w:tr>
      <w:tr w14:paraId="4699207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25BDAB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DJ</w:t>
            </w:r>
          </w:p>
        </w:tc>
        <w:tc>
          <w:tcPr>
            <w:tcW w:w="1440" w:type="dxa"/>
          </w:tcPr>
          <w:p w14:paraId="0CE6C6A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等级</w:t>
            </w:r>
          </w:p>
        </w:tc>
      </w:tr>
      <w:tr w14:paraId="0217271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8914AA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CZRQ</w:t>
            </w:r>
          </w:p>
        </w:tc>
        <w:tc>
          <w:tcPr>
            <w:tcW w:w="1440" w:type="dxa"/>
          </w:tcPr>
          <w:p w14:paraId="56732B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操作日期</w:t>
            </w:r>
          </w:p>
        </w:tc>
      </w:tr>
      <w:tr w14:paraId="29F022B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5F5E72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CZZ</w:t>
            </w:r>
          </w:p>
        </w:tc>
        <w:tc>
          <w:tcPr>
            <w:tcW w:w="1440" w:type="dxa"/>
          </w:tcPr>
          <w:p w14:paraId="4808C7E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操作者</w:t>
            </w:r>
          </w:p>
        </w:tc>
      </w:tr>
      <w:tr w14:paraId="2BECA6B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29B60D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CZZXM</w:t>
            </w:r>
          </w:p>
        </w:tc>
        <w:tc>
          <w:tcPr>
            <w:tcW w:w="1440" w:type="dxa"/>
          </w:tcPr>
          <w:p w14:paraId="5DEAC71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操作者姓名</w:t>
            </w:r>
          </w:p>
        </w:tc>
      </w:tr>
      <w:tr w14:paraId="3129A09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1088C6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SZNLF</w:t>
            </w:r>
          </w:p>
        </w:tc>
        <w:tc>
          <w:tcPr>
            <w:tcW w:w="1440" w:type="dxa"/>
          </w:tcPr>
          <w:p w14:paraId="32B0A2D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素质+能力分</w:t>
            </w:r>
          </w:p>
        </w:tc>
      </w:tr>
      <w:tr w14:paraId="3290B4C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BB9DFB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SZNLFPM</w:t>
            </w:r>
          </w:p>
        </w:tc>
        <w:tc>
          <w:tcPr>
            <w:tcW w:w="1440" w:type="dxa"/>
          </w:tcPr>
          <w:p w14:paraId="1376EB5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素质+能力分排名</w:t>
            </w:r>
          </w:p>
        </w:tc>
      </w:tr>
      <w:tr w14:paraId="73E1CC6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56349C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ZYNJRS</w:t>
            </w:r>
          </w:p>
        </w:tc>
        <w:tc>
          <w:tcPr>
            <w:tcW w:w="1440" w:type="dxa"/>
          </w:tcPr>
          <w:p w14:paraId="6DB28A2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专业年级人数</w:t>
            </w:r>
          </w:p>
        </w:tc>
      </w:tr>
      <w:tr w14:paraId="0F7CB7B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FE8132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BY1</w:t>
            </w:r>
          </w:p>
        </w:tc>
        <w:tc>
          <w:tcPr>
            <w:tcW w:w="1440" w:type="dxa"/>
          </w:tcPr>
          <w:p w14:paraId="2ACCA93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备用1</w:t>
            </w:r>
          </w:p>
        </w:tc>
      </w:tr>
      <w:tr w14:paraId="7311ECC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57780F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BY2</w:t>
            </w:r>
          </w:p>
        </w:tc>
        <w:tc>
          <w:tcPr>
            <w:tcW w:w="1440" w:type="dxa"/>
          </w:tcPr>
          <w:p w14:paraId="7703843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备用2</w:t>
            </w:r>
          </w:p>
        </w:tc>
      </w:tr>
      <w:tr w14:paraId="3536FF7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57E9C2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TSTAMP</w:t>
            </w:r>
          </w:p>
        </w:tc>
        <w:tc>
          <w:tcPr>
            <w:tcW w:w="1440" w:type="dxa"/>
          </w:tcPr>
          <w:p w14:paraId="3E716A0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时间戳</w:t>
            </w:r>
          </w:p>
        </w:tc>
      </w:tr>
      <w:tr w14:paraId="59440D7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EE181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WID</w:t>
            </w:r>
          </w:p>
        </w:tc>
        <w:tc>
          <w:tcPr>
            <w:tcW w:w="1440" w:type="dxa"/>
          </w:tcPr>
          <w:p w14:paraId="3733E82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唯一标识</w:t>
            </w:r>
          </w:p>
        </w:tc>
      </w:tr>
      <w:tr w14:paraId="693BCF33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703BED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XH</w:t>
            </w:r>
          </w:p>
        </w:tc>
        <w:tc>
          <w:tcPr>
            <w:tcW w:w="1440" w:type="dxa"/>
          </w:tcPr>
          <w:p w14:paraId="1ACD221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学号</w:t>
            </w:r>
          </w:p>
        </w:tc>
      </w:tr>
      <w:tr w14:paraId="346F092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1B0487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XM</w:t>
            </w:r>
          </w:p>
        </w:tc>
        <w:tc>
          <w:tcPr>
            <w:tcW w:w="1440" w:type="dxa"/>
          </w:tcPr>
          <w:p w14:paraId="48382A9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</w:tr>
      <w:tr w14:paraId="5DD335E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FC436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PDXN</w:t>
            </w:r>
          </w:p>
        </w:tc>
        <w:tc>
          <w:tcPr>
            <w:tcW w:w="1440" w:type="dxa"/>
          </w:tcPr>
          <w:p w14:paraId="25129BE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评定学年</w:t>
            </w:r>
          </w:p>
        </w:tc>
      </w:tr>
      <w:tr w14:paraId="5D5363B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9C320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PDXQ</w:t>
            </w:r>
          </w:p>
        </w:tc>
        <w:tc>
          <w:tcPr>
            <w:tcW w:w="1440" w:type="dxa"/>
          </w:tcPr>
          <w:p w14:paraId="143A0F9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评定学期</w:t>
            </w:r>
          </w:p>
        </w:tc>
      </w:tr>
      <w:tr w14:paraId="207641B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CE62AB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DYF</w:t>
            </w:r>
          </w:p>
        </w:tc>
        <w:tc>
          <w:tcPr>
            <w:tcW w:w="1440" w:type="dxa"/>
          </w:tcPr>
          <w:p w14:paraId="786F01F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德育分</w:t>
            </w:r>
          </w:p>
        </w:tc>
      </w:tr>
      <w:tr w14:paraId="6106698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C26778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DYCJPM</w:t>
            </w:r>
          </w:p>
        </w:tc>
        <w:tc>
          <w:tcPr>
            <w:tcW w:w="1440" w:type="dxa"/>
          </w:tcPr>
          <w:p w14:paraId="790C69D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德育成绩排名</w:t>
            </w:r>
          </w:p>
        </w:tc>
      </w:tr>
      <w:tr w14:paraId="789DA2A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B0ADB1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ZYF</w:t>
            </w:r>
          </w:p>
        </w:tc>
        <w:tc>
          <w:tcPr>
            <w:tcW w:w="1440" w:type="dxa"/>
          </w:tcPr>
          <w:p w14:paraId="0D36616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智育分</w:t>
            </w:r>
          </w:p>
        </w:tc>
      </w:tr>
      <w:tr w14:paraId="15F716D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1762EC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ZYCJPM</w:t>
            </w:r>
          </w:p>
        </w:tc>
        <w:tc>
          <w:tcPr>
            <w:tcW w:w="1440" w:type="dxa"/>
          </w:tcPr>
          <w:p w14:paraId="200A92D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智育成绩排名</w:t>
            </w:r>
          </w:p>
        </w:tc>
      </w:tr>
      <w:tr w14:paraId="31D5696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2D83CC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TYF</w:t>
            </w:r>
          </w:p>
        </w:tc>
        <w:tc>
          <w:tcPr>
            <w:tcW w:w="1440" w:type="dxa"/>
          </w:tcPr>
          <w:p w14:paraId="1D48C7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体育分</w:t>
            </w:r>
          </w:p>
        </w:tc>
      </w:tr>
      <w:tr w14:paraId="32D9CBF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023214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TYCJPM</w:t>
            </w:r>
          </w:p>
        </w:tc>
        <w:tc>
          <w:tcPr>
            <w:tcW w:w="1440" w:type="dxa"/>
          </w:tcPr>
          <w:p w14:paraId="1F5022F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体育成绩排名</w:t>
            </w:r>
          </w:p>
        </w:tc>
      </w:tr>
      <w:tr w14:paraId="2A3A837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B1A073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ZHJNF</w:t>
            </w:r>
          </w:p>
        </w:tc>
        <w:tc>
          <w:tcPr>
            <w:tcW w:w="1440" w:type="dxa"/>
          </w:tcPr>
          <w:p w14:paraId="5DC4929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综合技能分</w:t>
            </w:r>
          </w:p>
        </w:tc>
      </w:tr>
      <w:tr w14:paraId="450F4CF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9AFD75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FZSZCJPM</w:t>
            </w:r>
          </w:p>
        </w:tc>
        <w:tc>
          <w:tcPr>
            <w:tcW w:w="1440" w:type="dxa"/>
          </w:tcPr>
          <w:p w14:paraId="0055AA7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发展素质成绩排名</w:t>
            </w:r>
          </w:p>
        </w:tc>
      </w:tr>
      <w:tr w14:paraId="7C1E0D7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D55A5B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QTPF</w:t>
            </w:r>
          </w:p>
        </w:tc>
        <w:tc>
          <w:tcPr>
            <w:tcW w:w="1440" w:type="dxa"/>
          </w:tcPr>
          <w:p w14:paraId="08D248E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其它评分</w:t>
            </w:r>
          </w:p>
        </w:tc>
      </w:tr>
      <w:tr w14:paraId="1E0DD31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BABC37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JF</w:t>
            </w:r>
          </w:p>
        </w:tc>
        <w:tc>
          <w:tcPr>
            <w:tcW w:w="1440" w:type="dxa"/>
          </w:tcPr>
          <w:p w14:paraId="3D8634C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加分</w:t>
            </w:r>
          </w:p>
        </w:tc>
      </w:tr>
      <w:tr w14:paraId="5004F8D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27B56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JFLY</w:t>
            </w:r>
          </w:p>
        </w:tc>
        <w:tc>
          <w:tcPr>
            <w:tcW w:w="1440" w:type="dxa"/>
          </w:tcPr>
          <w:p w14:paraId="25C7E82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加分理由</w:t>
            </w:r>
          </w:p>
        </w:tc>
      </w:tr>
      <w:tr w14:paraId="0B1876A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7FC864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KF</w:t>
            </w:r>
          </w:p>
        </w:tc>
        <w:tc>
          <w:tcPr>
            <w:tcW w:w="1440" w:type="dxa"/>
          </w:tcPr>
          <w:p w14:paraId="3CA148A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扣分</w:t>
            </w:r>
          </w:p>
        </w:tc>
      </w:tr>
      <w:tr w14:paraId="30ECD0C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837EE6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KFLY</w:t>
            </w:r>
          </w:p>
        </w:tc>
        <w:tc>
          <w:tcPr>
            <w:tcW w:w="1440" w:type="dxa"/>
          </w:tcPr>
          <w:p w14:paraId="7B0A3ED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扣分理由</w:t>
            </w:r>
          </w:p>
        </w:tc>
      </w:tr>
      <w:tr w14:paraId="73307F4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B69F2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ZF</w:t>
            </w:r>
          </w:p>
        </w:tc>
        <w:tc>
          <w:tcPr>
            <w:tcW w:w="1440" w:type="dxa"/>
          </w:tcPr>
          <w:p w14:paraId="532AD26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总分</w:t>
            </w:r>
          </w:p>
        </w:tc>
      </w:tr>
      <w:tr w14:paraId="398089D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5A4447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BJPM</w:t>
            </w:r>
          </w:p>
        </w:tc>
        <w:tc>
          <w:tcPr>
            <w:tcW w:w="1440" w:type="dxa"/>
          </w:tcPr>
          <w:p w14:paraId="6D1B95F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班级排名</w:t>
            </w:r>
          </w:p>
        </w:tc>
      </w:tr>
      <w:tr w14:paraId="23F5E9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1B9EDC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BJRS</w:t>
            </w:r>
          </w:p>
        </w:tc>
        <w:tc>
          <w:tcPr>
            <w:tcW w:w="1440" w:type="dxa"/>
          </w:tcPr>
          <w:p w14:paraId="53C9E90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班级人数</w:t>
            </w:r>
          </w:p>
        </w:tc>
      </w:tr>
      <w:tr w14:paraId="04DCDBB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AE1787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BJPMBL</w:t>
            </w:r>
          </w:p>
        </w:tc>
        <w:tc>
          <w:tcPr>
            <w:tcW w:w="1440" w:type="dxa"/>
          </w:tcPr>
          <w:p w14:paraId="5EBA9BF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班级排名比例</w:t>
            </w:r>
          </w:p>
        </w:tc>
      </w:tr>
      <w:tr w14:paraId="4238D9C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C4DAA6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ZYPM</w:t>
            </w:r>
          </w:p>
        </w:tc>
        <w:tc>
          <w:tcPr>
            <w:tcW w:w="1440" w:type="dxa"/>
          </w:tcPr>
          <w:p w14:paraId="68DFFE4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专业排名</w:t>
            </w:r>
          </w:p>
        </w:tc>
      </w:tr>
      <w:tr w14:paraId="1C3BB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08A1C0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ZYRS</w:t>
            </w:r>
          </w:p>
        </w:tc>
        <w:tc>
          <w:tcPr>
            <w:tcW w:w="1440" w:type="dxa"/>
          </w:tcPr>
          <w:p w14:paraId="0CC4F29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专业人数</w:t>
            </w:r>
          </w:p>
        </w:tc>
      </w:tr>
      <w:tr w14:paraId="696A127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70FE61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ZYPMBL</w:t>
            </w:r>
          </w:p>
        </w:tc>
        <w:tc>
          <w:tcPr>
            <w:tcW w:w="1440" w:type="dxa"/>
          </w:tcPr>
          <w:p w14:paraId="6D77086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专业排名比例</w:t>
            </w:r>
          </w:p>
        </w:tc>
      </w:tr>
      <w:tr w14:paraId="3A7A700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BF9EAEC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XNZPM</w:t>
            </w:r>
          </w:p>
        </w:tc>
        <w:tc>
          <w:tcPr>
            <w:tcW w:w="1440" w:type="dxa"/>
          </w:tcPr>
          <w:p w14:paraId="1A8E44A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学年总排名</w:t>
            </w:r>
          </w:p>
        </w:tc>
      </w:tr>
    </w:tbl>
    <w:p w14:paraId="7D3F406D">
      <w:pPr>
        <w:spacing w:before="360" w:line="400" w:lineRule="exact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学期代码：</w:t>
      </w:r>
      <w:bookmarkStart w:id="0" w:name="_GoBack"/>
      <w:bookmarkEnd w:id="0"/>
    </w:p>
    <w:p w14:paraId="4D552FDD">
      <w:pPr>
        <w:spacing w:before="360" w:line="400" w:lineRule="exact"/>
        <w:rPr>
          <w:rFonts w:hint="eastAsia"/>
        </w:rPr>
      </w:pPr>
      <w:r>
        <w:rPr>
          <w:rFonts w:hint="eastAsia"/>
        </w:rPr>
        <w:t>1</w:t>
      </w:r>
      <w:r>
        <w:rPr>
          <w:rFonts w:hint="eastAsia" w:eastAsia="宋体"/>
          <w:lang w:val="en-US" w:eastAsia="zh-CN"/>
        </w:rPr>
        <w:t>:</w:t>
      </w:r>
      <w:r>
        <w:rPr>
          <w:rFonts w:hint="eastAsia"/>
        </w:rPr>
        <w:t>第一学期</w:t>
      </w:r>
    </w:p>
    <w:p w14:paraId="3EAFB20E">
      <w:pPr>
        <w:spacing w:before="360" w:line="400" w:lineRule="exact"/>
        <w:rPr>
          <w:rFonts w:hint="eastAsia"/>
        </w:rPr>
      </w:pPr>
      <w:r>
        <w:rPr>
          <w:rFonts w:hint="eastAsia"/>
        </w:rPr>
        <w:t>2</w:t>
      </w:r>
      <w:r>
        <w:rPr>
          <w:rFonts w:hint="eastAsia" w:eastAsia="宋体"/>
          <w:lang w:val="en-US" w:eastAsia="zh-CN"/>
        </w:rPr>
        <w:t>:</w:t>
      </w:r>
      <w:r>
        <w:rPr>
          <w:rFonts w:hint="eastAsia"/>
        </w:rPr>
        <w:t>第二学期</w:t>
      </w:r>
    </w:p>
    <w:p w14:paraId="6A1EF4F9">
      <w:pPr>
        <w:spacing w:before="360" w:line="400" w:lineRule="exact"/>
        <w:rPr>
          <w:rFonts w:hint="eastAsia"/>
        </w:rPr>
      </w:pPr>
      <w:r>
        <w:rPr>
          <w:rFonts w:hint="eastAsia"/>
        </w:rPr>
        <w:t>3</w:t>
      </w:r>
      <w:r>
        <w:rPr>
          <w:rFonts w:hint="eastAsia" w:eastAsia="宋体"/>
          <w:lang w:val="en-US" w:eastAsia="zh-CN"/>
        </w:rPr>
        <w:t>:</w:t>
      </w:r>
      <w:r>
        <w:rPr>
          <w:rFonts w:hint="eastAsia"/>
        </w:rPr>
        <w:t>夏季学期</w:t>
      </w:r>
    </w:p>
    <w:p w14:paraId="5E63A41F">
      <w:pPr>
        <w:spacing w:before="360" w:line="400" w:lineRule="exact"/>
      </w:pPr>
      <w:r>
        <w:rPr>
          <w:rFonts w:hint="eastAsia"/>
        </w:rPr>
        <w:t>9</w:t>
      </w:r>
      <w:r>
        <w:rPr>
          <w:rFonts w:hint="eastAsia" w:eastAsia="宋体"/>
          <w:lang w:val="en-US" w:eastAsia="zh-CN"/>
        </w:rPr>
        <w:t>:</w:t>
      </w:r>
      <w:r>
        <w:rPr>
          <w:rFonts w:hint="eastAsia"/>
        </w:rPr>
        <w:t>其他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932FF5"/>
    <w:rsid w:val="399C60CE"/>
    <w:rsid w:val="3AF5791A"/>
    <w:rsid w:val="42FD7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288</Words>
  <Characters>459</Characters>
  <Lines>0</Lines>
  <Paragraphs>0</Paragraphs>
  <TotalTime>4</TotalTime>
  <ScaleCrop>false</ScaleCrop>
  <LinksUpToDate>false</LinksUpToDate>
  <CharactersWithSpaces>459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董画心</cp:lastModifiedBy>
  <dcterms:modified xsi:type="dcterms:W3CDTF">2026-02-01T11:33:27Z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eyJoZGlkIjoiMjA2YjM3MjM2MjU4Yzk5N2U1MGFjNWYwMTg4OGUxZWEiLCJ1c2VySWQiOiIxNjU4MDExNzE5In0=</vt:lpwstr>
  </property>
  <property fmtid="{D5CDD505-2E9C-101B-9397-08002B2CF9AE}" pid="3" name="KSOProductBuildVer">
    <vt:lpwstr>2052-12.1.0.24657</vt:lpwstr>
  </property>
  <property fmtid="{D5CDD505-2E9C-101B-9397-08002B2CF9AE}" pid="4" name="ICV">
    <vt:lpwstr>D760D162612A4E86A192BD4035DE3115_12</vt:lpwstr>
  </property>
</Properties>
</file>