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</w:tblGrid>
      <w:tr w14:paraId="128E404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</w:tblPrEx>
        <w:tc>
          <w:tcPr>
            <w:tcW w:w="1440" w:type="dxa"/>
            <w:shd w:val="clear" w:color="auto" w:fill="95B3D7"/>
          </w:tcPr>
          <w:p w14:paraId="25A705B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2AC4F8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1E709BC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22B84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ID</w:t>
            </w:r>
          </w:p>
        </w:tc>
        <w:tc>
          <w:tcPr>
            <w:tcW w:w="1440" w:type="dxa"/>
          </w:tcPr>
          <w:p w14:paraId="6A5ECA89">
            <w:pPr>
              <w:spacing w:after="0" w:line="240" w:lineRule="auto"/>
            </w:pPr>
          </w:p>
        </w:tc>
      </w:tr>
      <w:tr w14:paraId="054C88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CD3D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ACTIVE_ID</w:t>
            </w:r>
          </w:p>
        </w:tc>
        <w:tc>
          <w:tcPr>
            <w:tcW w:w="1440" w:type="dxa"/>
          </w:tcPr>
          <w:p w14:paraId="0A0383B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活动id</w:t>
            </w:r>
          </w:p>
        </w:tc>
      </w:tr>
      <w:tr w14:paraId="190A2FD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3B27F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ACTIVE_STATE</w:t>
            </w:r>
          </w:p>
        </w:tc>
        <w:tc>
          <w:tcPr>
            <w:tcW w:w="1440" w:type="dxa"/>
          </w:tcPr>
          <w:p w14:paraId="602790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活动状态(0未签 1已签 2代签 4请假 5缺勤 7病假 8事假 9迟到  10早退 11签到已过期 12公假)</w:t>
            </w:r>
          </w:p>
        </w:tc>
      </w:tr>
      <w:tr w14:paraId="20186C8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4E9F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LOGIN_NAME</w:t>
            </w:r>
          </w:p>
        </w:tc>
        <w:tc>
          <w:tcPr>
            <w:tcW w:w="1440" w:type="dxa"/>
          </w:tcPr>
          <w:p w14:paraId="58C338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参与人账号</w:t>
            </w:r>
          </w:p>
        </w:tc>
      </w:tr>
      <w:tr w14:paraId="3C0986C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96F4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ATTEND_TIME</w:t>
            </w:r>
          </w:p>
        </w:tc>
        <w:tc>
          <w:tcPr>
            <w:tcW w:w="1440" w:type="dxa"/>
          </w:tcPr>
          <w:p w14:paraId="17CB7B1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创建时间</w:t>
            </w:r>
          </w:p>
        </w:tc>
      </w:tr>
      <w:tr w14:paraId="67C0A1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8EA79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INSERT_TIME</w:t>
            </w:r>
          </w:p>
        </w:tc>
        <w:tc>
          <w:tcPr>
            <w:tcW w:w="1440" w:type="dxa"/>
          </w:tcPr>
          <w:p w14:paraId="7BC0EA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插入时间</w:t>
            </w:r>
          </w:p>
        </w:tc>
      </w:tr>
      <w:tr w14:paraId="6867AB1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E388A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ROLE</w:t>
            </w:r>
          </w:p>
        </w:tc>
        <w:tc>
          <w:tcPr>
            <w:tcW w:w="1440" w:type="dxa"/>
          </w:tcPr>
          <w:p w14:paraId="79198C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角色 1老师 3学生</w:t>
            </w:r>
          </w:p>
        </w:tc>
      </w:tr>
      <w:tr w14:paraId="3279754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5C8E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XYID</w:t>
            </w:r>
          </w:p>
        </w:tc>
        <w:tc>
          <w:tcPr>
            <w:tcW w:w="1440" w:type="dxa"/>
          </w:tcPr>
          <w:p w14:paraId="271E06B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院系id</w:t>
            </w:r>
          </w:p>
        </w:tc>
      </w:tr>
      <w:tr w14:paraId="14501F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544B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XYMC</w:t>
            </w:r>
          </w:p>
        </w:tc>
        <w:tc>
          <w:tcPr>
            <w:tcW w:w="1440" w:type="dxa"/>
          </w:tcPr>
          <w:p w14:paraId="42BC20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院系名称</w:t>
            </w:r>
          </w:p>
        </w:tc>
      </w:tr>
      <w:tr w14:paraId="72371A2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699C0E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MAJORID</w:t>
            </w:r>
          </w:p>
        </w:tc>
        <w:tc>
          <w:tcPr>
            <w:tcW w:w="1440" w:type="dxa"/>
          </w:tcPr>
          <w:p w14:paraId="10222F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专业id</w:t>
            </w:r>
          </w:p>
        </w:tc>
      </w:tr>
      <w:tr w14:paraId="049B5C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EF9A9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MAJORNAME</w:t>
            </w:r>
          </w:p>
        </w:tc>
        <w:tc>
          <w:tcPr>
            <w:tcW w:w="1440" w:type="dxa"/>
          </w:tcPr>
          <w:p w14:paraId="3D5A9D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专业名称</w:t>
            </w:r>
          </w:p>
        </w:tc>
      </w:tr>
      <w:tr w14:paraId="26CBE7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8E15C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CLASSID</w:t>
            </w:r>
          </w:p>
        </w:tc>
        <w:tc>
          <w:tcPr>
            <w:tcW w:w="1440" w:type="dxa"/>
          </w:tcPr>
          <w:p w14:paraId="2D8BE60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(行政)班级id</w:t>
            </w:r>
          </w:p>
        </w:tc>
      </w:tr>
      <w:tr w14:paraId="14D9865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4B9A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CLASSNAME</w:t>
            </w:r>
          </w:p>
        </w:tc>
        <w:tc>
          <w:tcPr>
            <w:tcW w:w="1440" w:type="dxa"/>
          </w:tcPr>
          <w:p w14:paraId="10FFD75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班级名称</w:t>
            </w:r>
          </w:p>
        </w:tc>
      </w:tr>
      <w:tr w14:paraId="3D1431F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ABAE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40" w:type="dxa"/>
          </w:tcPr>
          <w:p w14:paraId="7D11DF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更新时间</w:t>
            </w:r>
          </w:p>
        </w:tc>
      </w:tr>
    </w:tbl>
    <w:p w14:paraId="0BDC8DE8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826FFF"/>
    <w:rsid w:val="266912B2"/>
    <w:rsid w:val="654E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124</Words>
  <Characters>238</Characters>
  <Lines>0</Lines>
  <Paragraphs>0</Paragraphs>
  <TotalTime>6</TotalTime>
  <ScaleCrop>false</ScaleCrop>
  <LinksUpToDate>false</LinksUpToDate>
  <CharactersWithSpaces>251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2026-02-01T10:26:16Z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F6CCB9A8434A42698393D9A680101DB1_12</vt:lpwstr>
  </property>
</Properties>
</file>