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</w:tblGrid>
      <w:tr w14:paraId="523970F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440" w:type="dxa"/>
            <w:shd w:val="clear" w:color="auto" w:fill="95B3D7"/>
          </w:tcPr>
          <w:p w14:paraId="0062CA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1A6692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0959ECC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A1FD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XSBH</w:t>
            </w:r>
          </w:p>
        </w:tc>
        <w:tc>
          <w:tcPr>
            <w:tcW w:w="1440" w:type="dxa"/>
          </w:tcPr>
          <w:p w14:paraId="7B684A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学生编号</w:t>
            </w:r>
          </w:p>
        </w:tc>
      </w:tr>
      <w:tr w14:paraId="3A21FAD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5F6F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HDRQ</w:t>
            </w:r>
          </w:p>
        </w:tc>
        <w:tc>
          <w:tcPr>
            <w:tcW w:w="1440" w:type="dxa"/>
          </w:tcPr>
          <w:p w14:paraId="0CF052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活动日期</w:t>
            </w:r>
          </w:p>
        </w:tc>
      </w:tr>
    </w:tbl>
    <w:p w14:paraId="039385FA">
      <w:pPr>
        <w:spacing w:before="360" w:line="400" w:lineRule="exact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758CC"/>
    <w:rsid w:val="44E4080D"/>
    <w:rsid w:val="48D5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47</Characters>
  <Lines>0</Lines>
  <Paragraphs>0</Paragraphs>
  <TotalTime>1</TotalTime>
  <ScaleCrop>false</ScaleCrop>
  <LinksUpToDate>false</LinksUpToDate>
  <CharactersWithSpaces>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2026-02-01T10:09:38Z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12BF85F197CC4FB9BE78279AADCAEF8C_12</vt:lpwstr>
  </property>
</Properties>
</file>