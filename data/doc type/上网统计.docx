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</w:tblGrid>
      <w:tr w14:paraId="3D1FA1A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440" w:type="dxa"/>
            <w:shd w:val="clear" w:color="auto" w:fill="95B3D7"/>
          </w:tcPr>
          <w:p w14:paraId="3CB94B5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777D89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1C6147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81F8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WID</w:t>
            </w:r>
          </w:p>
        </w:tc>
        <w:tc>
          <w:tcPr>
            <w:tcW w:w="1440" w:type="dxa"/>
          </w:tcPr>
          <w:p w14:paraId="3B5FF5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wid</w:t>
            </w:r>
          </w:p>
        </w:tc>
      </w:tr>
      <w:tr w14:paraId="4AA7683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6A5A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XSBH</w:t>
            </w:r>
          </w:p>
        </w:tc>
        <w:tc>
          <w:tcPr>
            <w:tcW w:w="1440" w:type="dxa"/>
          </w:tcPr>
          <w:p w14:paraId="7F516C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学生编号</w:t>
            </w:r>
          </w:p>
        </w:tc>
      </w:tr>
      <w:tr w14:paraId="314F1E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32AA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TJNY</w:t>
            </w:r>
          </w:p>
        </w:tc>
        <w:tc>
          <w:tcPr>
            <w:tcW w:w="1440" w:type="dxa"/>
          </w:tcPr>
          <w:p w14:paraId="46E024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统计年月</w:t>
            </w:r>
          </w:p>
        </w:tc>
      </w:tr>
      <w:tr w14:paraId="04611A8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39C8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SWLJSC</w:t>
            </w:r>
          </w:p>
        </w:tc>
        <w:tc>
          <w:tcPr>
            <w:tcW w:w="1440" w:type="dxa"/>
          </w:tcPr>
          <w:p w14:paraId="3ADDCB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上网累计时长</w:t>
            </w:r>
          </w:p>
        </w:tc>
      </w:tr>
      <w:tr w14:paraId="60B8FA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7CB8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XXPJZ</w:t>
            </w:r>
          </w:p>
        </w:tc>
        <w:tc>
          <w:tcPr>
            <w:tcW w:w="1440" w:type="dxa"/>
          </w:tcPr>
          <w:p w14:paraId="3D72C2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学校平均值</w:t>
            </w:r>
          </w:p>
        </w:tc>
      </w:tr>
      <w:tr w14:paraId="5E9455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CE31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XN</w:t>
            </w:r>
          </w:p>
        </w:tc>
        <w:tc>
          <w:tcPr>
            <w:tcW w:w="1440" w:type="dxa"/>
          </w:tcPr>
          <w:p w14:paraId="1D6157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学年</w:t>
            </w:r>
          </w:p>
        </w:tc>
      </w:tr>
      <w:tr w14:paraId="111EF2A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F850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</w:t>
            </w:r>
          </w:p>
        </w:tc>
        <w:tc>
          <w:tcPr>
            <w:tcW w:w="1440" w:type="dxa"/>
          </w:tcPr>
          <w:p w14:paraId="642020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学期</w:t>
            </w:r>
          </w:p>
        </w:tc>
      </w:tr>
      <w:tr w14:paraId="3287D48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ABDA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TBRQ</w:t>
            </w:r>
          </w:p>
        </w:tc>
        <w:tc>
          <w:tcPr>
            <w:tcW w:w="1440" w:type="dxa"/>
          </w:tcPr>
          <w:p w14:paraId="02B317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同步日期</w:t>
            </w:r>
          </w:p>
        </w:tc>
      </w:tr>
      <w:tr w14:paraId="07409A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659C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TBLX</w:t>
            </w:r>
          </w:p>
        </w:tc>
        <w:tc>
          <w:tcPr>
            <w:tcW w:w="1440" w:type="dxa"/>
          </w:tcPr>
          <w:p w14:paraId="3399AB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同步类型</w:t>
            </w:r>
          </w:p>
        </w:tc>
      </w:tr>
      <w:tr w14:paraId="6C3A07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54D0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CZRQ</w:t>
            </w:r>
          </w:p>
        </w:tc>
        <w:tc>
          <w:tcPr>
            <w:tcW w:w="1440" w:type="dxa"/>
          </w:tcPr>
          <w:p w14:paraId="34C78E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操作日期</w:t>
            </w:r>
          </w:p>
        </w:tc>
      </w:tr>
      <w:tr w14:paraId="7EF778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FA6F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CZZ</w:t>
            </w:r>
          </w:p>
        </w:tc>
        <w:tc>
          <w:tcPr>
            <w:tcW w:w="1440" w:type="dxa"/>
          </w:tcPr>
          <w:p w14:paraId="55C2AA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操作者</w:t>
            </w:r>
          </w:p>
        </w:tc>
      </w:tr>
      <w:tr w14:paraId="069561E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5F78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CZZXM</w:t>
            </w:r>
          </w:p>
        </w:tc>
        <w:tc>
          <w:tcPr>
            <w:tcW w:w="1440" w:type="dxa"/>
          </w:tcPr>
          <w:p w14:paraId="193EE2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操作者姓名</w:t>
            </w:r>
          </w:p>
        </w:tc>
      </w:tr>
    </w:tbl>
    <w:p w14:paraId="180F79DF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75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1777</Characters>
  <Lines>0</Lines>
  <Paragraphs>0</Paragraphs>
  <TotalTime>0</TotalTime>
  <ScaleCrop>false</ScaleCrop>
  <LinksUpToDate>false</LinksUpToDate>
  <CharactersWithSpaces>1867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2026-02-01T12:16:03Z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E81749A6DCA74CAC928B92CE5917A7F8_12</vt:lpwstr>
  </property>
</Properties>
</file>