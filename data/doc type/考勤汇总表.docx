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</w:tblGrid>
      <w:tr w14:paraId="747C38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440" w:type="dxa"/>
            <w:shd w:val="clear" w:color="auto" w:fill="95B3D7"/>
          </w:tcPr>
          <w:p w14:paraId="411654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4CE106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49BCE3B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A2E9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JWKQLSH</w:t>
            </w:r>
          </w:p>
        </w:tc>
        <w:tc>
          <w:tcPr>
            <w:tcW w:w="1440" w:type="dxa"/>
          </w:tcPr>
          <w:p w14:paraId="741F22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教务考勤流水号</w:t>
            </w:r>
          </w:p>
        </w:tc>
      </w:tr>
      <w:tr w14:paraId="6860702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98B0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XN</w:t>
            </w:r>
          </w:p>
        </w:tc>
        <w:tc>
          <w:tcPr>
            <w:tcW w:w="1440" w:type="dxa"/>
          </w:tcPr>
          <w:p w14:paraId="4AD3D0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学年</w:t>
            </w:r>
          </w:p>
        </w:tc>
      </w:tr>
      <w:tr w14:paraId="537368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E507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XQ</w:t>
            </w:r>
          </w:p>
        </w:tc>
        <w:tc>
          <w:tcPr>
            <w:tcW w:w="1440" w:type="dxa"/>
          </w:tcPr>
          <w:p w14:paraId="62F440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学期</w:t>
            </w:r>
          </w:p>
        </w:tc>
      </w:tr>
      <w:tr w14:paraId="436FD57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CFA1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ZC</w:t>
            </w:r>
          </w:p>
        </w:tc>
        <w:tc>
          <w:tcPr>
            <w:tcW w:w="1440" w:type="dxa"/>
          </w:tcPr>
          <w:p w14:paraId="490B0B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周次</w:t>
            </w:r>
          </w:p>
        </w:tc>
      </w:tr>
      <w:tr w14:paraId="23F5280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2AD9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SKXQ</w:t>
            </w:r>
          </w:p>
        </w:tc>
        <w:tc>
          <w:tcPr>
            <w:tcW w:w="1440" w:type="dxa"/>
          </w:tcPr>
          <w:p w14:paraId="2B2961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上课学期</w:t>
            </w:r>
          </w:p>
        </w:tc>
      </w:tr>
      <w:tr w14:paraId="5E232D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A2A5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RQ</w:t>
            </w:r>
          </w:p>
        </w:tc>
        <w:tc>
          <w:tcPr>
            <w:tcW w:w="1440" w:type="dxa"/>
          </w:tcPr>
          <w:p w14:paraId="4D304C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</w:tr>
      <w:tr w14:paraId="60543C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586A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KSJC</w:t>
            </w:r>
          </w:p>
        </w:tc>
        <w:tc>
          <w:tcPr>
            <w:tcW w:w="1440" w:type="dxa"/>
          </w:tcPr>
          <w:p w14:paraId="13D3AF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开始节次</w:t>
            </w:r>
          </w:p>
        </w:tc>
      </w:tr>
      <w:tr w14:paraId="04818B4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61F9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KSJCSJ</w:t>
            </w:r>
          </w:p>
        </w:tc>
        <w:tc>
          <w:tcPr>
            <w:tcW w:w="1440" w:type="dxa"/>
          </w:tcPr>
          <w:p w14:paraId="7FAA0F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开始节次时间</w:t>
            </w:r>
          </w:p>
        </w:tc>
      </w:tr>
      <w:tr w14:paraId="2356C9C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917E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JSJC</w:t>
            </w:r>
          </w:p>
        </w:tc>
        <w:tc>
          <w:tcPr>
            <w:tcW w:w="1440" w:type="dxa"/>
          </w:tcPr>
          <w:p w14:paraId="407668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结束节次</w:t>
            </w:r>
          </w:p>
        </w:tc>
      </w:tr>
      <w:tr w14:paraId="5AEEED2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1A8C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JSJCSJ</w:t>
            </w:r>
          </w:p>
        </w:tc>
        <w:tc>
          <w:tcPr>
            <w:tcW w:w="1440" w:type="dxa"/>
          </w:tcPr>
          <w:p w14:paraId="4C61D7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结束节次时间</w:t>
            </w:r>
          </w:p>
        </w:tc>
      </w:tr>
      <w:tr w14:paraId="101B90C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78AD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0CFB38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186FF7E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360E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XY</w:t>
            </w:r>
          </w:p>
        </w:tc>
        <w:tc>
          <w:tcPr>
            <w:tcW w:w="1440" w:type="dxa"/>
          </w:tcPr>
          <w:p w14:paraId="32CB9A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学院</w:t>
            </w:r>
          </w:p>
        </w:tc>
      </w:tr>
      <w:tr w14:paraId="5FBE47F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329E8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</w:t>
            </w:r>
          </w:p>
        </w:tc>
        <w:tc>
          <w:tcPr>
            <w:tcW w:w="1440" w:type="dxa"/>
          </w:tcPr>
          <w:p w14:paraId="756E6C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0FAE98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A2CA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NJ</w:t>
            </w:r>
          </w:p>
        </w:tc>
        <w:tc>
          <w:tcPr>
            <w:tcW w:w="1440" w:type="dxa"/>
          </w:tcPr>
          <w:p w14:paraId="5656EF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年级</w:t>
            </w:r>
          </w:p>
        </w:tc>
      </w:tr>
      <w:tr w14:paraId="7CB8412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F7EF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JASDM</w:t>
            </w:r>
          </w:p>
        </w:tc>
        <w:tc>
          <w:tcPr>
            <w:tcW w:w="1440" w:type="dxa"/>
          </w:tcPr>
          <w:p w14:paraId="2329A4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教室</w:t>
            </w:r>
          </w:p>
        </w:tc>
      </w:tr>
      <w:tr w14:paraId="4BF15C9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E2EE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KCM</w:t>
            </w:r>
          </w:p>
        </w:tc>
        <w:tc>
          <w:tcPr>
            <w:tcW w:w="1440" w:type="dxa"/>
          </w:tcPr>
          <w:p w14:paraId="7EBC6C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课程名</w:t>
            </w:r>
          </w:p>
        </w:tc>
      </w:tr>
      <w:tr w14:paraId="3BC853E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9E9B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KCH</w:t>
            </w:r>
          </w:p>
        </w:tc>
        <w:tc>
          <w:tcPr>
            <w:tcW w:w="1440" w:type="dxa"/>
          </w:tcPr>
          <w:p w14:paraId="49F8BB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课程号</w:t>
            </w:r>
          </w:p>
        </w:tc>
      </w:tr>
      <w:tr w14:paraId="760C9FF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D509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KXH</w:t>
            </w:r>
          </w:p>
        </w:tc>
        <w:tc>
          <w:tcPr>
            <w:tcW w:w="1440" w:type="dxa"/>
          </w:tcPr>
          <w:p w14:paraId="6A6105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课序号</w:t>
            </w:r>
          </w:p>
        </w:tc>
      </w:tr>
      <w:tr w14:paraId="51D21C7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D9FF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JSMC</w:t>
            </w:r>
          </w:p>
        </w:tc>
        <w:tc>
          <w:tcPr>
            <w:tcW w:w="1440" w:type="dxa"/>
          </w:tcPr>
          <w:p w14:paraId="391F08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教室名称</w:t>
            </w:r>
          </w:p>
        </w:tc>
      </w:tr>
      <w:tr w14:paraId="483163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2085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SZJZ</w:t>
            </w:r>
          </w:p>
        </w:tc>
        <w:tc>
          <w:tcPr>
            <w:tcW w:w="1440" w:type="dxa"/>
          </w:tcPr>
          <w:p w14:paraId="4E798D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所在建筑</w:t>
            </w:r>
          </w:p>
        </w:tc>
      </w:tr>
      <w:tr w14:paraId="0E42AE1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C83C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SZLC</w:t>
            </w:r>
          </w:p>
        </w:tc>
        <w:tc>
          <w:tcPr>
            <w:tcW w:w="1440" w:type="dxa"/>
          </w:tcPr>
          <w:p w14:paraId="1B5095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所在楼层</w:t>
            </w:r>
          </w:p>
        </w:tc>
      </w:tr>
      <w:tr w14:paraId="6EC4DE0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FCA5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FJBH</w:t>
            </w:r>
          </w:p>
        </w:tc>
        <w:tc>
          <w:tcPr>
            <w:tcW w:w="1440" w:type="dxa"/>
          </w:tcPr>
          <w:p w14:paraId="7A4237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房间编号</w:t>
            </w:r>
          </w:p>
        </w:tc>
      </w:tr>
      <w:tr w14:paraId="6E78B11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B36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PLACE_CODE</w:t>
            </w:r>
          </w:p>
        </w:tc>
        <w:tc>
          <w:tcPr>
            <w:tcW w:w="1440" w:type="dxa"/>
          </w:tcPr>
          <w:p w14:paraId="013378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房间编码</w:t>
            </w:r>
          </w:p>
        </w:tc>
      </w:tr>
      <w:tr w14:paraId="5C31F7E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724C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SZXQ</w:t>
            </w:r>
          </w:p>
        </w:tc>
        <w:tc>
          <w:tcPr>
            <w:tcW w:w="1440" w:type="dxa"/>
          </w:tcPr>
          <w:p w14:paraId="0D9D67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所在校区</w:t>
            </w:r>
          </w:p>
        </w:tc>
      </w:tr>
      <w:tr w14:paraId="2111C5A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BDDD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FJEJFL</w:t>
            </w:r>
          </w:p>
        </w:tc>
        <w:tc>
          <w:tcPr>
            <w:tcW w:w="1440" w:type="dxa"/>
          </w:tcPr>
          <w:p w14:paraId="425D2C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房间二级分类</w:t>
            </w:r>
          </w:p>
        </w:tc>
      </w:tr>
      <w:tr w14:paraId="1BDE875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B45F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JZBM</w:t>
            </w:r>
          </w:p>
        </w:tc>
        <w:tc>
          <w:tcPr>
            <w:tcW w:w="1440" w:type="dxa"/>
          </w:tcPr>
          <w:p w14:paraId="1398BC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建筑编码</w:t>
            </w:r>
          </w:p>
        </w:tc>
      </w:tr>
      <w:tr w14:paraId="2CEFFB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D798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WGKQLSH</w:t>
            </w:r>
          </w:p>
        </w:tc>
        <w:tc>
          <w:tcPr>
            <w:tcW w:w="1440" w:type="dxa"/>
          </w:tcPr>
          <w:p w14:paraId="3D0644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无感考勤流水号</w:t>
            </w:r>
          </w:p>
        </w:tc>
      </w:tr>
      <w:tr w14:paraId="09C18A5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DD174C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WGKQXH</w:t>
            </w:r>
          </w:p>
        </w:tc>
        <w:tc>
          <w:tcPr>
            <w:tcW w:w="1440" w:type="dxa"/>
          </w:tcPr>
          <w:p w14:paraId="358C61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无感考勤学号</w:t>
            </w:r>
          </w:p>
        </w:tc>
      </w:tr>
      <w:tr w14:paraId="0B5043B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DFD2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JWKQZT</w:t>
            </w:r>
          </w:p>
        </w:tc>
        <w:tc>
          <w:tcPr>
            <w:tcW w:w="1440" w:type="dxa"/>
          </w:tcPr>
          <w:p w14:paraId="1CC44A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教务考勤状态</w:t>
            </w:r>
          </w:p>
        </w:tc>
      </w:tr>
      <w:tr w14:paraId="1F33FF4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2AD7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JWDKSJ</w:t>
            </w:r>
          </w:p>
        </w:tc>
        <w:tc>
          <w:tcPr>
            <w:tcW w:w="1440" w:type="dxa"/>
          </w:tcPr>
          <w:p w14:paraId="0D8162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教务打卡时间</w:t>
            </w:r>
          </w:p>
        </w:tc>
      </w:tr>
      <w:tr w14:paraId="31CEE99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8F29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WGKQZT</w:t>
            </w:r>
          </w:p>
        </w:tc>
        <w:tc>
          <w:tcPr>
            <w:tcW w:w="1440" w:type="dxa"/>
          </w:tcPr>
          <w:p w14:paraId="089EFC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无感考勤状态</w:t>
            </w:r>
          </w:p>
        </w:tc>
      </w:tr>
      <w:tr w14:paraId="2E0D1F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9CF2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WGDKSJ</w:t>
            </w:r>
          </w:p>
        </w:tc>
        <w:tc>
          <w:tcPr>
            <w:tcW w:w="1440" w:type="dxa"/>
          </w:tcPr>
          <w:p w14:paraId="774DAD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无感打卡时间</w:t>
            </w:r>
          </w:p>
        </w:tc>
      </w:tr>
      <w:tr w14:paraId="527A687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57F2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ZTDM</w:t>
            </w:r>
          </w:p>
        </w:tc>
        <w:tc>
          <w:tcPr>
            <w:tcW w:w="1440" w:type="dxa"/>
          </w:tcPr>
          <w:p w14:paraId="2ABEE1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状态代码</w:t>
            </w:r>
          </w:p>
        </w:tc>
      </w:tr>
      <w:tr w14:paraId="6D7DD4E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6A6F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ZT</w:t>
            </w:r>
          </w:p>
        </w:tc>
        <w:tc>
          <w:tcPr>
            <w:tcW w:w="1440" w:type="dxa"/>
          </w:tcPr>
          <w:p w14:paraId="79E9F5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 w14:paraId="564636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3E15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DKSJ</w:t>
            </w:r>
          </w:p>
        </w:tc>
        <w:tc>
          <w:tcPr>
            <w:tcW w:w="1440" w:type="dxa"/>
          </w:tcPr>
          <w:p w14:paraId="44CB48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打卡时间</w:t>
            </w:r>
          </w:p>
        </w:tc>
      </w:tr>
      <w:tr w14:paraId="482AEFD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0831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KCXZ</w:t>
            </w:r>
          </w:p>
        </w:tc>
        <w:tc>
          <w:tcPr>
            <w:tcW w:w="1440" w:type="dxa"/>
          </w:tcPr>
          <w:p w14:paraId="41FD88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课程学制</w:t>
            </w:r>
          </w:p>
        </w:tc>
      </w:tr>
      <w:tr w14:paraId="75F1BF9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8C09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KCLB</w:t>
            </w:r>
          </w:p>
        </w:tc>
        <w:tc>
          <w:tcPr>
            <w:tcW w:w="1440" w:type="dxa"/>
          </w:tcPr>
          <w:p w14:paraId="5F8F65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课程类别</w:t>
            </w:r>
          </w:p>
        </w:tc>
      </w:tr>
    </w:tbl>
    <w:p w14:paraId="74A65E62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DA6D6B"/>
    <w:rsid w:val="6C97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762</Characters>
  <Lines>0</Lines>
  <Paragraphs>0</Paragraphs>
  <TotalTime>0</TotalTime>
  <ScaleCrop>false</ScaleCrop>
  <LinksUpToDate>false</LinksUpToDate>
  <CharactersWithSpaces>762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2026-02-01T09:02:49Z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6CC012A39F244747895FC3C9D704C2BD_12</vt:lpwstr>
  </property>
</Properties>
</file>