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438"/>
      </w:tblGrid>
      <w:tr w14:paraId="56F10B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668" w:type="dxa"/>
            <w:shd w:val="clear" w:color="auto" w:fill="95B3D7"/>
          </w:tcPr>
          <w:p w14:paraId="39D2F02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38" w:type="dxa"/>
            <w:shd w:val="clear" w:color="auto" w:fill="95B3D7"/>
          </w:tcPr>
          <w:p w14:paraId="68FE91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5FB027A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65B76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438" w:type="dxa"/>
          </w:tcPr>
          <w:p w14:paraId="389B973A">
            <w:pPr>
              <w:spacing w:after="0" w:line="240" w:lineRule="auto"/>
            </w:pPr>
          </w:p>
        </w:tc>
      </w:tr>
      <w:tr w14:paraId="61CEDC6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1D888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USER_ID</w:t>
            </w:r>
          </w:p>
        </w:tc>
        <w:tc>
          <w:tcPr>
            <w:tcW w:w="1438" w:type="dxa"/>
          </w:tcPr>
          <w:p w14:paraId="516842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mooc中用户id</w:t>
            </w:r>
          </w:p>
        </w:tc>
      </w:tr>
      <w:tr w14:paraId="2727D7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CED57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LOGIN_NAME</w:t>
            </w:r>
          </w:p>
        </w:tc>
        <w:tc>
          <w:tcPr>
            <w:tcW w:w="1438" w:type="dxa"/>
          </w:tcPr>
          <w:p w14:paraId="5D79A4DF">
            <w:pPr>
              <w:spacing w:after="0" w:line="240" w:lineRule="auto"/>
            </w:pPr>
          </w:p>
        </w:tc>
      </w:tr>
      <w:tr w14:paraId="5C21209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BFDBA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USER_NAME</w:t>
            </w:r>
          </w:p>
        </w:tc>
        <w:tc>
          <w:tcPr>
            <w:tcW w:w="1438" w:type="dxa"/>
          </w:tcPr>
          <w:p w14:paraId="6A0B6C67">
            <w:pPr>
              <w:spacing w:after="0" w:line="240" w:lineRule="auto"/>
            </w:pPr>
          </w:p>
        </w:tc>
      </w:tr>
      <w:tr w14:paraId="77B944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F2902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DEPARTMENT_ID</w:t>
            </w:r>
          </w:p>
        </w:tc>
        <w:tc>
          <w:tcPr>
            <w:tcW w:w="1438" w:type="dxa"/>
          </w:tcPr>
          <w:p w14:paraId="48C1F5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院系id</w:t>
            </w:r>
          </w:p>
        </w:tc>
      </w:tr>
      <w:tr w14:paraId="0E5D6F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178E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DEPARTMENT_NAME</w:t>
            </w:r>
          </w:p>
        </w:tc>
        <w:tc>
          <w:tcPr>
            <w:tcW w:w="1438" w:type="dxa"/>
          </w:tcPr>
          <w:p w14:paraId="36ADB6E5">
            <w:pPr>
              <w:spacing w:after="0" w:line="240" w:lineRule="auto"/>
            </w:pPr>
          </w:p>
        </w:tc>
      </w:tr>
      <w:tr w14:paraId="7A04A5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CAA9E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MAJOR_ID</w:t>
            </w:r>
          </w:p>
        </w:tc>
        <w:tc>
          <w:tcPr>
            <w:tcW w:w="1438" w:type="dxa"/>
          </w:tcPr>
          <w:p w14:paraId="289A40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专业id</w:t>
            </w:r>
          </w:p>
        </w:tc>
      </w:tr>
      <w:tr w14:paraId="71537CC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69F74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MAJOR_NAME</w:t>
            </w:r>
          </w:p>
        </w:tc>
        <w:tc>
          <w:tcPr>
            <w:tcW w:w="1438" w:type="dxa"/>
          </w:tcPr>
          <w:p w14:paraId="60FB7352">
            <w:pPr>
              <w:spacing w:after="0" w:line="240" w:lineRule="auto"/>
            </w:pPr>
          </w:p>
        </w:tc>
      </w:tr>
      <w:tr w14:paraId="3845A7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EC4C7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CLASS_ID</w:t>
            </w:r>
          </w:p>
        </w:tc>
        <w:tc>
          <w:tcPr>
            <w:tcW w:w="1438" w:type="dxa"/>
          </w:tcPr>
          <w:p w14:paraId="69D893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行政班id</w:t>
            </w:r>
          </w:p>
        </w:tc>
      </w:tr>
      <w:tr w14:paraId="74A0B6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668" w:type="dxa"/>
          </w:tcPr>
          <w:p w14:paraId="3AF23E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CLASS_NAME</w:t>
            </w:r>
          </w:p>
        </w:tc>
        <w:tc>
          <w:tcPr>
            <w:tcW w:w="1438" w:type="dxa"/>
          </w:tcPr>
          <w:p w14:paraId="528CB1FA">
            <w:pPr>
              <w:spacing w:after="0" w:line="240" w:lineRule="auto"/>
            </w:pPr>
          </w:p>
        </w:tc>
      </w:tr>
      <w:tr w14:paraId="0046708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BE8AF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STATE</w:t>
            </w:r>
          </w:p>
        </w:tc>
        <w:tc>
          <w:tcPr>
            <w:tcW w:w="1438" w:type="dxa"/>
          </w:tcPr>
          <w:p w14:paraId="66258D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学生状态 0 正常 1 已冻结</w:t>
            </w:r>
          </w:p>
        </w:tc>
      </w:tr>
      <w:tr w14:paraId="3B66E1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2811F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SCHOOL_YEAR</w:t>
            </w:r>
          </w:p>
        </w:tc>
        <w:tc>
          <w:tcPr>
            <w:tcW w:w="1438" w:type="dxa"/>
          </w:tcPr>
          <w:p w14:paraId="3D594A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入学年级</w:t>
            </w:r>
          </w:p>
        </w:tc>
      </w:tr>
      <w:tr w14:paraId="19C027B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EB5F3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COURSE_ID</w:t>
            </w:r>
          </w:p>
        </w:tc>
        <w:tc>
          <w:tcPr>
            <w:tcW w:w="1438" w:type="dxa"/>
          </w:tcPr>
          <w:p w14:paraId="3EF80B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课程id</w:t>
            </w:r>
          </w:p>
        </w:tc>
      </w:tr>
      <w:tr w14:paraId="57AC304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5057DBA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COURSE_NAME</w:t>
            </w:r>
          </w:p>
        </w:tc>
        <w:tc>
          <w:tcPr>
            <w:tcW w:w="1438" w:type="dxa"/>
          </w:tcPr>
          <w:p w14:paraId="3AFE8326">
            <w:pPr>
              <w:spacing w:after="0" w:line="240" w:lineRule="auto"/>
            </w:pPr>
          </w:p>
        </w:tc>
      </w:tr>
      <w:tr w14:paraId="60EABEE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13271E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JWCOURSE_ID</w:t>
            </w:r>
          </w:p>
        </w:tc>
        <w:tc>
          <w:tcPr>
            <w:tcW w:w="1438" w:type="dxa"/>
          </w:tcPr>
          <w:p w14:paraId="60191F07">
            <w:pPr>
              <w:spacing w:after="0" w:line="240" w:lineRule="auto"/>
            </w:pPr>
          </w:p>
        </w:tc>
      </w:tr>
      <w:tr w14:paraId="5243A92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184BF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CREATE_TIME</w:t>
            </w:r>
          </w:p>
        </w:tc>
        <w:tc>
          <w:tcPr>
            <w:tcW w:w="1438" w:type="dxa"/>
          </w:tcPr>
          <w:p w14:paraId="3449B1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课程创建时间</w:t>
            </w:r>
          </w:p>
        </w:tc>
      </w:tr>
      <w:tr w14:paraId="64E18B3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A5C15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COURSE_TYPE</w:t>
            </w:r>
          </w:p>
        </w:tc>
        <w:tc>
          <w:tcPr>
            <w:tcW w:w="1438" w:type="dxa"/>
          </w:tcPr>
          <w:p w14:paraId="487D71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0 学校课程 1 尔雅课程</w:t>
            </w:r>
          </w:p>
        </w:tc>
      </w:tr>
      <w:tr w14:paraId="11B1A63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8E1B9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COURSE_STATUS</w:t>
            </w:r>
          </w:p>
        </w:tc>
        <w:tc>
          <w:tcPr>
            <w:tcW w:w="1438" w:type="dxa"/>
          </w:tcPr>
          <w:p w14:paraId="096F43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课程状态 0 未归档 1 已归档</w:t>
            </w:r>
          </w:p>
        </w:tc>
      </w:tr>
      <w:tr w14:paraId="3A6BBC1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F4B48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COURSE_DELETE</w:t>
            </w:r>
          </w:p>
        </w:tc>
        <w:tc>
          <w:tcPr>
            <w:tcW w:w="1438" w:type="dxa"/>
          </w:tcPr>
          <w:p w14:paraId="6FB100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课程是否删除（0 未删除 1 已删除）</w:t>
            </w:r>
          </w:p>
        </w:tc>
      </w:tr>
      <w:tr w14:paraId="216B1C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47531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CLAZZ_ID</w:t>
            </w:r>
          </w:p>
        </w:tc>
        <w:tc>
          <w:tcPr>
            <w:tcW w:w="1438" w:type="dxa"/>
          </w:tcPr>
          <w:p w14:paraId="379048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班级id</w:t>
            </w:r>
          </w:p>
        </w:tc>
      </w:tr>
      <w:tr w14:paraId="0A30FEE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345A1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CLAZZ_NAME</w:t>
            </w:r>
          </w:p>
        </w:tc>
        <w:tc>
          <w:tcPr>
            <w:tcW w:w="1438" w:type="dxa"/>
          </w:tcPr>
          <w:p w14:paraId="0D118D65">
            <w:pPr>
              <w:spacing w:after="0" w:line="240" w:lineRule="auto"/>
            </w:pPr>
            <w:bookmarkStart w:id="0" w:name="_GoBack"/>
            <w:bookmarkEnd w:id="0"/>
          </w:p>
        </w:tc>
      </w:tr>
      <w:tr w14:paraId="559299C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F3060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CLAZZ_STATUS</w:t>
            </w:r>
          </w:p>
        </w:tc>
        <w:tc>
          <w:tcPr>
            <w:tcW w:w="1438" w:type="dxa"/>
          </w:tcPr>
          <w:p w14:paraId="3FF577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1已归档 0 未归档</w:t>
            </w:r>
          </w:p>
        </w:tc>
      </w:tr>
      <w:tr w14:paraId="455163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DBD67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CLAZZ_STATE</w:t>
            </w:r>
          </w:p>
        </w:tc>
        <w:tc>
          <w:tcPr>
            <w:tcW w:w="1438" w:type="dxa"/>
          </w:tcPr>
          <w:p w14:paraId="613EC3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教学班状态（0学习模式；1复习模式）</w:t>
            </w:r>
          </w:p>
        </w:tc>
      </w:tr>
      <w:tr w14:paraId="4EA96CA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0CEAA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JOB_NUM</w:t>
            </w:r>
          </w:p>
        </w:tc>
        <w:tc>
          <w:tcPr>
            <w:tcW w:w="1438" w:type="dxa"/>
          </w:tcPr>
          <w:p w14:paraId="7C217E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学生任务点完成数</w:t>
            </w:r>
          </w:p>
        </w:tc>
      </w:tr>
      <w:tr w14:paraId="5CF93B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8DE4AA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JOB_RATE</w:t>
            </w:r>
          </w:p>
        </w:tc>
        <w:tc>
          <w:tcPr>
            <w:tcW w:w="1438" w:type="dxa"/>
          </w:tcPr>
          <w:p w14:paraId="75D8CC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学生任务点完成率</w:t>
            </w:r>
          </w:p>
        </w:tc>
      </w:tr>
      <w:tr w14:paraId="00E7C61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49AB0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VIDEOJOB_NUM</w:t>
            </w:r>
          </w:p>
        </w:tc>
        <w:tc>
          <w:tcPr>
            <w:tcW w:w="1438" w:type="dxa"/>
          </w:tcPr>
          <w:p w14:paraId="26D364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学生视频任务点完成数</w:t>
            </w:r>
          </w:p>
        </w:tc>
      </w:tr>
      <w:tr w14:paraId="443E41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563D07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VIDEOJOB_RATE</w:t>
            </w:r>
          </w:p>
        </w:tc>
        <w:tc>
          <w:tcPr>
            <w:tcW w:w="1438" w:type="dxa"/>
          </w:tcPr>
          <w:p w14:paraId="5D9892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学生视频任务点完成率</w:t>
            </w:r>
          </w:p>
        </w:tc>
      </w:tr>
      <w:tr w14:paraId="37F96D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1AC17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VIDEOJOB_TIME</w:t>
            </w:r>
          </w:p>
        </w:tc>
        <w:tc>
          <w:tcPr>
            <w:tcW w:w="1438" w:type="dxa"/>
          </w:tcPr>
          <w:p w14:paraId="0447BB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视频任务点观看时长</w:t>
            </w:r>
          </w:p>
        </w:tc>
      </w:tr>
      <w:tr w14:paraId="309A7A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57F568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TEST_NUM</w:t>
            </w:r>
          </w:p>
        </w:tc>
        <w:tc>
          <w:tcPr>
            <w:tcW w:w="1438" w:type="dxa"/>
          </w:tcPr>
          <w:p w14:paraId="7434E0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学生章节测验完成数</w:t>
            </w:r>
          </w:p>
        </w:tc>
      </w:tr>
      <w:tr w14:paraId="50AEF6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2DA67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TEST_RATE</w:t>
            </w:r>
          </w:p>
        </w:tc>
        <w:tc>
          <w:tcPr>
            <w:tcW w:w="1438" w:type="dxa"/>
          </w:tcPr>
          <w:p w14:paraId="5AA33F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学生章节测验完成率</w:t>
            </w:r>
          </w:p>
        </w:tc>
      </w:tr>
      <w:tr w14:paraId="33F45C8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6D1C1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TEST_AVGSCORE</w:t>
            </w:r>
          </w:p>
        </w:tc>
        <w:tc>
          <w:tcPr>
            <w:tcW w:w="1438" w:type="dxa"/>
          </w:tcPr>
          <w:p w14:paraId="66342C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学生章节测验平均分</w:t>
            </w:r>
          </w:p>
        </w:tc>
      </w:tr>
      <w:tr w14:paraId="62FA24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EC7FF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WORK_NUM</w:t>
            </w:r>
          </w:p>
        </w:tc>
        <w:tc>
          <w:tcPr>
            <w:tcW w:w="1438" w:type="dxa"/>
          </w:tcPr>
          <w:p w14:paraId="48027C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学生作业完成数</w:t>
            </w:r>
          </w:p>
        </w:tc>
      </w:tr>
      <w:tr w14:paraId="33CCEB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3CDCE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WORK_RATE</w:t>
            </w:r>
          </w:p>
        </w:tc>
        <w:tc>
          <w:tcPr>
            <w:tcW w:w="1438" w:type="dxa"/>
          </w:tcPr>
          <w:p w14:paraId="0DC945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学生作业完成率</w:t>
            </w:r>
          </w:p>
        </w:tc>
      </w:tr>
      <w:tr w14:paraId="130953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B39B7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WORK_AVGSCORE</w:t>
            </w:r>
          </w:p>
        </w:tc>
        <w:tc>
          <w:tcPr>
            <w:tcW w:w="1438" w:type="dxa"/>
          </w:tcPr>
          <w:p w14:paraId="006C72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学生作业平均分</w:t>
            </w:r>
          </w:p>
        </w:tc>
      </w:tr>
      <w:tr w14:paraId="436DAE3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46B35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EXAM_NUM</w:t>
            </w:r>
          </w:p>
        </w:tc>
        <w:tc>
          <w:tcPr>
            <w:tcW w:w="1438" w:type="dxa"/>
          </w:tcPr>
          <w:p w14:paraId="44105D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学生考试完成数</w:t>
            </w:r>
          </w:p>
        </w:tc>
      </w:tr>
      <w:tr w14:paraId="378B0BF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8D26F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EXAM_RATE</w:t>
            </w:r>
          </w:p>
        </w:tc>
        <w:tc>
          <w:tcPr>
            <w:tcW w:w="1438" w:type="dxa"/>
          </w:tcPr>
          <w:p w14:paraId="0E2927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学生考试完成率</w:t>
            </w:r>
          </w:p>
        </w:tc>
      </w:tr>
      <w:tr w14:paraId="2E6C5AF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73ACB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EXAM_AVGSCORE</w:t>
            </w:r>
          </w:p>
        </w:tc>
        <w:tc>
          <w:tcPr>
            <w:tcW w:w="1438" w:type="dxa"/>
          </w:tcPr>
          <w:p w14:paraId="0A59B2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学生考试平均分</w:t>
            </w:r>
          </w:p>
        </w:tc>
      </w:tr>
      <w:tr w14:paraId="31BE60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6B6B4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PV</w:t>
            </w:r>
          </w:p>
        </w:tc>
        <w:tc>
          <w:tcPr>
            <w:tcW w:w="1438" w:type="dxa"/>
          </w:tcPr>
          <w:p w14:paraId="7B1B86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学生章节访问量</w:t>
            </w:r>
          </w:p>
        </w:tc>
      </w:tr>
      <w:tr w14:paraId="676A2F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AEEBA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SIGN_NUM</w:t>
            </w:r>
          </w:p>
        </w:tc>
        <w:tc>
          <w:tcPr>
            <w:tcW w:w="1438" w:type="dxa"/>
          </w:tcPr>
          <w:p w14:paraId="6AB354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学生签到完成数</w:t>
            </w:r>
          </w:p>
        </w:tc>
      </w:tr>
      <w:tr w14:paraId="3847EA9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5CC3F7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SIGN_RATE</w:t>
            </w:r>
          </w:p>
        </w:tc>
        <w:tc>
          <w:tcPr>
            <w:tcW w:w="1438" w:type="dxa"/>
          </w:tcPr>
          <w:p w14:paraId="2BE30A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学生平均签到率</w:t>
            </w:r>
          </w:p>
        </w:tc>
      </w:tr>
      <w:tr w14:paraId="6B29A25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08A7C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COURSE_LIVE_TIME</w:t>
            </w:r>
          </w:p>
        </w:tc>
        <w:tc>
          <w:tcPr>
            <w:tcW w:w="1438" w:type="dxa"/>
          </w:tcPr>
          <w:p w14:paraId="1630A3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课程直播总时长</w:t>
            </w:r>
          </w:p>
        </w:tc>
      </w:tr>
      <w:tr w14:paraId="1488635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5A88E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SPECIAL_TIME</w:t>
            </w:r>
          </w:p>
        </w:tc>
        <w:tc>
          <w:tcPr>
            <w:tcW w:w="1438" w:type="dxa"/>
          </w:tcPr>
          <w:p w14:paraId="39CF40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学生课程专题阅读时长</w:t>
            </w:r>
          </w:p>
        </w:tc>
      </w:tr>
      <w:tr w14:paraId="16836AF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A20B2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BBS_NUM</w:t>
            </w:r>
          </w:p>
        </w:tc>
        <w:tc>
          <w:tcPr>
            <w:tcW w:w="1438" w:type="dxa"/>
          </w:tcPr>
          <w:p w14:paraId="09638C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学生讨论数</w:t>
            </w:r>
          </w:p>
        </w:tc>
      </w:tr>
      <w:tr w14:paraId="3009627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58AD6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TOPIC_NUM</w:t>
            </w:r>
          </w:p>
        </w:tc>
        <w:tc>
          <w:tcPr>
            <w:tcW w:w="1438" w:type="dxa"/>
          </w:tcPr>
          <w:p w14:paraId="25A124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学生发帖总数</w:t>
            </w:r>
          </w:p>
        </w:tc>
      </w:tr>
      <w:tr w14:paraId="76A40D4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CE99E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REPLY_NUM</w:t>
            </w:r>
          </w:p>
        </w:tc>
        <w:tc>
          <w:tcPr>
            <w:tcW w:w="1438" w:type="dxa"/>
          </w:tcPr>
          <w:p w14:paraId="2E842D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学生回帖总数</w:t>
            </w:r>
          </w:p>
        </w:tc>
      </w:tr>
      <w:tr w14:paraId="766591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DCB3C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POINTS</w:t>
            </w:r>
          </w:p>
        </w:tc>
        <w:tc>
          <w:tcPr>
            <w:tcW w:w="1438" w:type="dxa"/>
          </w:tcPr>
          <w:p w14:paraId="60E000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学生课程积分</w:t>
            </w:r>
          </w:p>
        </w:tc>
      </w:tr>
      <w:tr w14:paraId="19CDAF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D1936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PAPER_NUM</w:t>
            </w:r>
          </w:p>
        </w:tc>
        <w:tc>
          <w:tcPr>
            <w:tcW w:w="1438" w:type="dxa"/>
          </w:tcPr>
          <w:p w14:paraId="485F20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学生投票问卷提交数</w:t>
            </w:r>
          </w:p>
        </w:tc>
      </w:tr>
      <w:tr w14:paraId="03F23DC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109B6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PAPER_RATE</w:t>
            </w:r>
          </w:p>
        </w:tc>
        <w:tc>
          <w:tcPr>
            <w:tcW w:w="1438" w:type="dxa"/>
          </w:tcPr>
          <w:p w14:paraId="2A7A02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学生投票问卷参与率</w:t>
            </w:r>
          </w:p>
        </w:tc>
      </w:tr>
      <w:tr w14:paraId="594BAB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D340F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PICK_NUM</w:t>
            </w:r>
          </w:p>
        </w:tc>
        <w:tc>
          <w:tcPr>
            <w:tcW w:w="1438" w:type="dxa"/>
          </w:tcPr>
          <w:p w14:paraId="79AC95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学生选人被选中数</w:t>
            </w:r>
          </w:p>
        </w:tc>
      </w:tr>
      <w:tr w14:paraId="6B0A5C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B3563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ANSWER_NUM</w:t>
            </w:r>
          </w:p>
        </w:tc>
        <w:tc>
          <w:tcPr>
            <w:tcW w:w="1438" w:type="dxa"/>
          </w:tcPr>
          <w:p w14:paraId="2BD7F7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学生抢答参与数</w:t>
            </w:r>
          </w:p>
        </w:tc>
      </w:tr>
      <w:tr w14:paraId="0FC626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03606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MARKSCORE_NUM</w:t>
            </w:r>
          </w:p>
        </w:tc>
        <w:tc>
          <w:tcPr>
            <w:tcW w:w="1438" w:type="dxa"/>
          </w:tcPr>
          <w:p w14:paraId="5FD1A9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学生评分参与数</w:t>
            </w:r>
          </w:p>
        </w:tc>
      </w:tr>
      <w:tr w14:paraId="5AA1AB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668" w:type="dxa"/>
          </w:tcPr>
          <w:p w14:paraId="37F19B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MARKSCORE_RATE</w:t>
            </w:r>
          </w:p>
        </w:tc>
        <w:tc>
          <w:tcPr>
            <w:tcW w:w="1438" w:type="dxa"/>
          </w:tcPr>
          <w:p w14:paraId="374C1F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学生评分参与率</w:t>
            </w:r>
          </w:p>
        </w:tc>
      </w:tr>
      <w:tr w14:paraId="30219A8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3F3E9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TASK_NUM</w:t>
            </w:r>
          </w:p>
        </w:tc>
        <w:tc>
          <w:tcPr>
            <w:tcW w:w="1438" w:type="dxa"/>
          </w:tcPr>
          <w:p w14:paraId="31AAA8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学生小组任务参与数</w:t>
            </w:r>
          </w:p>
        </w:tc>
      </w:tr>
      <w:tr w14:paraId="19CB6B3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127834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TASK_RATE</w:t>
            </w:r>
          </w:p>
        </w:tc>
        <w:tc>
          <w:tcPr>
            <w:tcW w:w="1438" w:type="dxa"/>
          </w:tcPr>
          <w:p w14:paraId="2BFE14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学生小组任务参与率</w:t>
            </w:r>
          </w:p>
        </w:tc>
      </w:tr>
      <w:tr w14:paraId="14CD138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2AFBD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UPDATE_TIME</w:t>
            </w:r>
          </w:p>
        </w:tc>
        <w:tc>
          <w:tcPr>
            <w:tcW w:w="1438" w:type="dxa"/>
          </w:tcPr>
          <w:p w14:paraId="26B9FB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  <w:tr w14:paraId="024421B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5BB999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INSERT_TIME</w:t>
            </w:r>
          </w:p>
        </w:tc>
        <w:tc>
          <w:tcPr>
            <w:tcW w:w="1438" w:type="dxa"/>
          </w:tcPr>
          <w:p w14:paraId="7EB476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插入时间</w:t>
            </w:r>
          </w:p>
        </w:tc>
      </w:tr>
      <w:tr w14:paraId="6B79B33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045EBF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38" w:type="dxa"/>
          </w:tcPr>
          <w:p w14:paraId="4A2F3B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</w:tbl>
    <w:p w14:paraId="01CCA00B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BF6939"/>
    <w:rsid w:val="5A8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439</Words>
  <Characters>974</Characters>
  <Lines>0</Lines>
  <Paragraphs>0</Paragraphs>
  <TotalTime>1</TotalTime>
  <ScaleCrop>false</ScaleCrop>
  <LinksUpToDate>false</LinksUpToDate>
  <CharactersWithSpaces>990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2026-02-01T09:04:39Z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E71EBD8B06C240A5B64A21DF237C61D0_12</vt:lpwstr>
  </property>
</Properties>
</file>