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403"/>
      </w:tblGrid>
      <w:tr w14:paraId="148A619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shd w:val="clear" w:color="auto" w:fill="95B3D7"/>
          </w:tcPr>
          <w:p w14:paraId="0FA0E2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03" w:type="dxa"/>
            <w:shd w:val="clear" w:color="auto" w:fill="95B3D7"/>
          </w:tcPr>
          <w:p w14:paraId="2E372B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2629637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04A87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w="1403" w:type="dxa"/>
          </w:tcPr>
          <w:p w14:paraId="65E31CE3">
            <w:pPr>
              <w:spacing w:after="0" w:line="240" w:lineRule="auto"/>
            </w:pPr>
          </w:p>
        </w:tc>
      </w:tr>
      <w:tr w14:paraId="7BA10A3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DC67E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CREATER_ID</w:t>
            </w:r>
          </w:p>
        </w:tc>
        <w:tc>
          <w:tcPr>
            <w:tcW w:w="1403" w:type="dxa"/>
          </w:tcPr>
          <w:p w14:paraId="1AB80B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创建人id</w:t>
            </w:r>
          </w:p>
        </w:tc>
      </w:tr>
      <w:tr w14:paraId="59A500B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CA842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CREATER_NAME</w:t>
            </w:r>
          </w:p>
        </w:tc>
        <w:tc>
          <w:tcPr>
            <w:tcW w:w="1403" w:type="dxa"/>
          </w:tcPr>
          <w:p w14:paraId="5D9699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创建人姓名</w:t>
            </w:r>
          </w:p>
        </w:tc>
      </w:tr>
      <w:tr w14:paraId="6B118E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7D664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CREATER_LOGIN_NAME</w:t>
            </w:r>
          </w:p>
        </w:tc>
        <w:tc>
          <w:tcPr>
            <w:tcW w:w="1403" w:type="dxa"/>
          </w:tcPr>
          <w:p w14:paraId="18A8AE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创建人账号</w:t>
            </w:r>
          </w:p>
        </w:tc>
      </w:tr>
      <w:tr w14:paraId="203F2DD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F5CC2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COLLEDGE_ID</w:t>
            </w:r>
          </w:p>
        </w:tc>
        <w:tc>
          <w:tcPr>
            <w:tcW w:w="1403" w:type="dxa"/>
          </w:tcPr>
          <w:p w14:paraId="6A85E4D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院系id</w:t>
            </w:r>
          </w:p>
        </w:tc>
      </w:tr>
      <w:tr w14:paraId="509436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842AC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COLLEDGE_NAME</w:t>
            </w:r>
          </w:p>
        </w:tc>
        <w:tc>
          <w:tcPr>
            <w:tcW w:w="1403" w:type="dxa"/>
          </w:tcPr>
          <w:p w14:paraId="116A5C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院系名称</w:t>
            </w:r>
          </w:p>
        </w:tc>
      </w:tr>
      <w:tr w14:paraId="151B048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B96156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MAJOR_ID</w:t>
            </w:r>
          </w:p>
        </w:tc>
        <w:tc>
          <w:tcPr>
            <w:tcW w:w="1403" w:type="dxa"/>
          </w:tcPr>
          <w:p w14:paraId="41E265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专业id</w:t>
            </w:r>
          </w:p>
        </w:tc>
      </w:tr>
      <w:tr w14:paraId="14DDB1C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4E8E5C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MAJOR_NAME</w:t>
            </w:r>
          </w:p>
        </w:tc>
        <w:tc>
          <w:tcPr>
            <w:tcW w:w="1403" w:type="dxa"/>
          </w:tcPr>
          <w:p w14:paraId="158D46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专业名称</w:t>
            </w:r>
          </w:p>
        </w:tc>
      </w:tr>
      <w:tr w14:paraId="1290429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FC45A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CLASS_ID</w:t>
            </w:r>
          </w:p>
        </w:tc>
        <w:tc>
          <w:tcPr>
            <w:tcW w:w="1403" w:type="dxa"/>
          </w:tcPr>
          <w:p w14:paraId="4BE06F9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班级id</w:t>
            </w:r>
          </w:p>
        </w:tc>
      </w:tr>
      <w:tr w14:paraId="02749BE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74DEC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CLASS_NAME</w:t>
            </w:r>
          </w:p>
        </w:tc>
        <w:tc>
          <w:tcPr>
            <w:tcW w:w="1403" w:type="dxa"/>
          </w:tcPr>
          <w:p w14:paraId="596088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班级名称</w:t>
            </w:r>
          </w:p>
        </w:tc>
      </w:tr>
      <w:tr w14:paraId="4C3266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DD5F6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REVIEW_ID</w:t>
            </w:r>
          </w:p>
        </w:tc>
        <w:tc>
          <w:tcPr>
            <w:tcW w:w="1403" w:type="dxa"/>
          </w:tcPr>
          <w:p w14:paraId="2996260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批阅人id</w:t>
            </w:r>
          </w:p>
        </w:tc>
      </w:tr>
      <w:tr w14:paraId="40BE459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7C308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REVIEW_NAME</w:t>
            </w:r>
          </w:p>
        </w:tc>
        <w:tc>
          <w:tcPr>
            <w:tcW w:w="1403" w:type="dxa"/>
          </w:tcPr>
          <w:p w14:paraId="60C906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批阅人姓名</w:t>
            </w:r>
          </w:p>
        </w:tc>
      </w:tr>
      <w:tr w14:paraId="193AD5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7C15A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REVIEW_LOGIN_NAME</w:t>
            </w:r>
          </w:p>
        </w:tc>
        <w:tc>
          <w:tcPr>
            <w:tcW w:w="1403" w:type="dxa"/>
          </w:tcPr>
          <w:p w14:paraId="69997E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批阅人账号</w:t>
            </w:r>
          </w:p>
        </w:tc>
      </w:tr>
      <w:tr w14:paraId="6145ACC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B4709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WORK_ID</w:t>
            </w:r>
          </w:p>
        </w:tc>
        <w:tc>
          <w:tcPr>
            <w:tcW w:w="1403" w:type="dxa"/>
          </w:tcPr>
          <w:p w14:paraId="075C93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测验id</w:t>
            </w:r>
          </w:p>
        </w:tc>
      </w:tr>
      <w:tr w14:paraId="05B743D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52D04F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WORK_TITLE</w:t>
            </w:r>
          </w:p>
        </w:tc>
        <w:tc>
          <w:tcPr>
            <w:tcW w:w="1403" w:type="dxa"/>
          </w:tcPr>
          <w:p w14:paraId="7CB30E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测验标题</w:t>
            </w:r>
          </w:p>
        </w:tc>
      </w:tr>
      <w:tr w14:paraId="1AFCF3E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5F6295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CLAZZ_ID</w:t>
            </w:r>
          </w:p>
        </w:tc>
        <w:tc>
          <w:tcPr>
            <w:tcW w:w="1403" w:type="dxa"/>
          </w:tcPr>
          <w:p w14:paraId="2DD4E4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教学班id</w:t>
            </w:r>
          </w:p>
        </w:tc>
      </w:tr>
      <w:tr w14:paraId="509D506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1B20E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CLAZZ_NAME</w:t>
            </w:r>
          </w:p>
        </w:tc>
        <w:tc>
          <w:tcPr>
            <w:tcW w:w="1403" w:type="dxa"/>
          </w:tcPr>
          <w:p w14:paraId="5C265F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教学班名称</w:t>
            </w:r>
          </w:p>
        </w:tc>
      </w:tr>
      <w:tr w14:paraId="31D2A16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FBB15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COURSE_ID</w:t>
            </w:r>
          </w:p>
        </w:tc>
        <w:tc>
          <w:tcPr>
            <w:tcW w:w="1403" w:type="dxa"/>
          </w:tcPr>
          <w:p w14:paraId="4D9C96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课程id</w:t>
            </w:r>
          </w:p>
        </w:tc>
      </w:tr>
      <w:tr w14:paraId="76DDF17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5A9ECF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COURSE_NAME</w:t>
            </w:r>
          </w:p>
        </w:tc>
        <w:tc>
          <w:tcPr>
            <w:tcW w:w="1403" w:type="dxa"/>
          </w:tcPr>
          <w:p w14:paraId="08E41D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课程名称</w:t>
            </w:r>
          </w:p>
        </w:tc>
      </w:tr>
      <w:tr w14:paraId="7EF3A7D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C30D0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STATUS</w:t>
            </w:r>
          </w:p>
        </w:tc>
        <w:tc>
          <w:tcPr>
            <w:tcW w:w="1403" w:type="dxa"/>
          </w:tcPr>
          <w:p w14:paraId="183E22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3待批阅,4已批阅,0和1未做</w:t>
            </w:r>
          </w:p>
        </w:tc>
      </w:tr>
      <w:tr w14:paraId="22E7D3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4043D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FULLMARKS</w:t>
            </w:r>
          </w:p>
        </w:tc>
        <w:tc>
          <w:tcPr>
            <w:tcW w:w="1403" w:type="dxa"/>
          </w:tcPr>
          <w:p w14:paraId="1056935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满分</w:t>
            </w:r>
          </w:p>
        </w:tc>
      </w:tr>
      <w:tr w14:paraId="1405814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070E8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SCORE</w:t>
            </w:r>
          </w:p>
        </w:tc>
        <w:tc>
          <w:tcPr>
            <w:tcW w:w="1403" w:type="dxa"/>
          </w:tcPr>
          <w:p w14:paraId="4F780A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分数</w:t>
            </w:r>
          </w:p>
        </w:tc>
      </w:tr>
      <w:tr w14:paraId="7E58291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5D8912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TYPE</w:t>
            </w:r>
          </w:p>
        </w:tc>
        <w:tc>
          <w:tcPr>
            <w:tcW w:w="1403" w:type="dxa"/>
          </w:tcPr>
          <w:p w14:paraId="331EAA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1作业  2考试 3测验</w:t>
            </w:r>
          </w:p>
        </w:tc>
      </w:tr>
      <w:tr w14:paraId="2D9FEA9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27EAF6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CREATER_TIME</w:t>
            </w:r>
          </w:p>
        </w:tc>
        <w:tc>
          <w:tcPr>
            <w:tcW w:w="1403" w:type="dxa"/>
          </w:tcPr>
          <w:p w14:paraId="6D1A3B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测验创建时间</w:t>
            </w:r>
          </w:p>
        </w:tc>
      </w:tr>
      <w:tr w14:paraId="18C5774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57365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ANSWER_TIME</w:t>
            </w:r>
          </w:p>
        </w:tc>
        <w:tc>
          <w:tcPr>
            <w:tcW w:w="1403" w:type="dxa"/>
          </w:tcPr>
          <w:p w14:paraId="53F77D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回答时间</w:t>
            </w:r>
          </w:p>
        </w:tc>
      </w:tr>
      <w:tr w14:paraId="4619ADE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2643B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REVIEW_TIME</w:t>
            </w:r>
          </w:p>
        </w:tc>
        <w:tc>
          <w:tcPr>
            <w:tcW w:w="1403" w:type="dxa"/>
          </w:tcPr>
          <w:p w14:paraId="5DB085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批阅时间</w:t>
            </w:r>
          </w:p>
        </w:tc>
      </w:tr>
      <w:tr w14:paraId="6FE750B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4C4A8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UPDATE_TIME</w:t>
            </w:r>
          </w:p>
        </w:tc>
        <w:tc>
          <w:tcPr>
            <w:tcW w:w="1403" w:type="dxa"/>
          </w:tcPr>
          <w:p w14:paraId="5195E8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更新时间</w:t>
            </w:r>
          </w:p>
        </w:tc>
      </w:tr>
      <w:tr w14:paraId="67FA7BB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FC6CF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INSERT_TIME</w:t>
            </w:r>
          </w:p>
        </w:tc>
        <w:tc>
          <w:tcPr>
            <w:tcW w:w="1403" w:type="dxa"/>
          </w:tcPr>
          <w:p w14:paraId="68D7EE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插入时间</w:t>
            </w:r>
          </w:p>
        </w:tc>
      </w:tr>
      <w:tr w14:paraId="150286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13CF5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TSTAMP</w:t>
            </w:r>
          </w:p>
        </w:tc>
        <w:tc>
          <w:tcPr>
            <w:tcW w:w="1403" w:type="dxa"/>
          </w:tcPr>
          <w:p w14:paraId="73DB22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更新时间</w:t>
            </w:r>
          </w:p>
        </w:tc>
      </w:tr>
    </w:tbl>
    <w:p w14:paraId="6F77D7FC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D43D7E"/>
    <w:rsid w:val="739B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284</Words>
  <Characters>777</Characters>
  <Lines>0</Lines>
  <Paragraphs>0</Paragraphs>
  <TotalTime>0</TotalTime>
  <ScaleCrop>false</ScaleCrop>
  <LinksUpToDate>false</LinksUpToDate>
  <CharactersWithSpaces>780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2026-02-01T09:03:22Z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CCC16BA040D248339B9803F7D4731C7E_12</vt:lpwstr>
  </property>
</Properties>
</file>