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368A10">
      <w:pPr>
        <w:spacing w:before="360" w:line="400" w:lineRule="exact"/>
      </w:pPr>
    </w:p>
    <w:tbl>
      <w:tblPr>
        <w:tblStyle w:val="48"/>
        <w:tblW w:w="0" w:type="auto"/>
        <w:tblInd w:w="0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7"/>
        <w:gridCol w:w="1440"/>
      </w:tblGrid>
      <w:tr w14:paraId="4929C94C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  <w:shd w:val="clear" w:color="auto" w:fill="95B3D7"/>
          </w:tcPr>
          <w:p w14:paraId="6F66EB2F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参数名</w:t>
            </w:r>
          </w:p>
        </w:tc>
        <w:tc>
          <w:tcPr>
            <w:tcW w:w="1440" w:type="dxa"/>
            <w:shd w:val="clear" w:color="auto" w:fill="95B3D7"/>
          </w:tcPr>
          <w:p w14:paraId="6D73777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描述</w:t>
            </w:r>
          </w:p>
        </w:tc>
      </w:tr>
      <w:tr w14:paraId="786C977E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12A9EF00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LOGIN_NAME</w:t>
            </w:r>
          </w:p>
        </w:tc>
        <w:tc>
          <w:tcPr>
            <w:tcW w:w="1440" w:type="dxa"/>
          </w:tcPr>
          <w:p w14:paraId="4DB17F07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账号 登录名</w:t>
            </w:r>
          </w:p>
        </w:tc>
      </w:tr>
      <w:tr w14:paraId="4B9398BD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12BD5E22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XM</w:t>
            </w:r>
          </w:p>
        </w:tc>
        <w:tc>
          <w:tcPr>
            <w:tcW w:w="1440" w:type="dxa"/>
          </w:tcPr>
          <w:p w14:paraId="702FE004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真实姓名</w:t>
            </w:r>
          </w:p>
        </w:tc>
      </w:tr>
      <w:tr w14:paraId="63BE7DC7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0808917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DEPARTMENT_NAME</w:t>
            </w:r>
          </w:p>
        </w:tc>
        <w:tc>
          <w:tcPr>
            <w:tcW w:w="1440" w:type="dxa"/>
          </w:tcPr>
          <w:p w14:paraId="2B9AED7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院系名称</w:t>
            </w:r>
          </w:p>
        </w:tc>
      </w:tr>
      <w:tr w14:paraId="2E736352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060BEFC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MAJOR_NAME</w:t>
            </w:r>
          </w:p>
        </w:tc>
        <w:tc>
          <w:tcPr>
            <w:tcW w:w="1440" w:type="dxa"/>
          </w:tcPr>
          <w:p w14:paraId="035D3ABB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专业名称</w:t>
            </w:r>
          </w:p>
        </w:tc>
      </w:tr>
      <w:tr w14:paraId="7E87CEE9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1C3512ED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CLASS_NAME</w:t>
            </w:r>
          </w:p>
        </w:tc>
        <w:tc>
          <w:tcPr>
            <w:tcW w:w="1440" w:type="dxa"/>
          </w:tcPr>
          <w:p w14:paraId="5B918421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班级名称</w:t>
            </w:r>
          </w:p>
        </w:tc>
      </w:tr>
      <w:tr w14:paraId="448FCDF4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5DC2B63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ROLEID</w:t>
            </w:r>
          </w:p>
        </w:tc>
        <w:tc>
          <w:tcPr>
            <w:tcW w:w="1440" w:type="dxa"/>
          </w:tcPr>
          <w:p w14:paraId="569DBF43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角色 1老师 3学生 7管理员</w:t>
            </w:r>
          </w:p>
        </w:tc>
      </w:tr>
      <w:tr w14:paraId="353583F5">
        <w:tblPrEx>
          <w:tblBorders>
            <w:top w:val="single" w:color="000000" w:themeColor="text1" w:sz="8" w:space="0"/>
            <w:left w:val="single" w:color="000000" w:themeColor="text1" w:sz="8" w:space="0"/>
            <w:bottom w:val="single" w:color="000000" w:themeColor="text1" w:sz="8" w:space="0"/>
            <w:right w:val="single" w:color="000000" w:themeColor="text1" w:sz="8" w:space="0"/>
            <w:insideH w:val="single" w:color="000000" w:themeColor="text1" w:sz="8" w:space="0"/>
            <w:insideV w:val="single" w:color="000000" w:themeColor="tex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77" w:type="dxa"/>
          </w:tcPr>
          <w:p w14:paraId="72D2ACEE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BFB</w:t>
            </w:r>
          </w:p>
        </w:tc>
        <w:tc>
          <w:tcPr>
            <w:tcW w:w="1440" w:type="dxa"/>
          </w:tcPr>
          <w:p w14:paraId="17AA94B6">
            <w:pPr>
              <w:spacing w:after="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综合表现</w:t>
            </w:r>
          </w:p>
        </w:tc>
      </w:tr>
    </w:tbl>
    <w:p w14:paraId="3F6908CE">
      <w:pPr>
        <w:spacing w:before="360" w:line="400" w:lineRule="exact"/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4F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697</Words>
  <Characters>1777</Characters>
  <Lines>0</Lines>
  <Paragraphs>0</Paragraphs>
  <TotalTime>3</TotalTime>
  <ScaleCrop>false</ScaleCrop>
  <LinksUpToDate>false</LinksUpToDate>
  <CharactersWithSpaces>1867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董画心</cp:lastModifiedBy>
  <dcterms:modified xsi:type="dcterms:W3CDTF">2026-02-01T09:00:35Z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eyJoZGlkIjoiMjA2YjM3MjM2MjU4Yzk5N2U1MGFjNWYwMTg4OGUxZWEiLCJ1c2VySWQiOiIxNjU4MDExNzE5In0=</vt:lpwstr>
  </property>
  <property fmtid="{D5CDD505-2E9C-101B-9397-08002B2CF9AE}" pid="3" name="KSOProductBuildVer">
    <vt:lpwstr>2052-12.1.0.24657</vt:lpwstr>
  </property>
  <property fmtid="{D5CDD505-2E9C-101B-9397-08002B2CF9AE}" pid="4" name="ICV">
    <vt:lpwstr>D8D22957C3C5431D91C4C0AB4304DA0D_12</vt:lpwstr>
  </property>
</Properties>
</file>