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417"/>
      </w:tblGrid>
      <w:tr w14:paraId="4CCEBE3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shd w:val="clear" w:color="auto" w:fill="95B3D7"/>
          </w:tcPr>
          <w:p w14:paraId="652965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17" w:type="dxa"/>
            <w:shd w:val="clear" w:color="auto" w:fill="95B3D7"/>
          </w:tcPr>
          <w:p w14:paraId="682887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69BE07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ABE0B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417" w:type="dxa"/>
          </w:tcPr>
          <w:p w14:paraId="2F03CA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主键</w:t>
            </w:r>
          </w:p>
        </w:tc>
      </w:tr>
      <w:tr w14:paraId="582AE36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D363A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COURSE_NAME</w:t>
            </w:r>
          </w:p>
        </w:tc>
        <w:tc>
          <w:tcPr>
            <w:tcW w:w="1417" w:type="dxa"/>
          </w:tcPr>
          <w:p w14:paraId="4C9D281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</w:tr>
      <w:tr w14:paraId="087303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7D92EE7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COURSE_CODE</w:t>
            </w:r>
          </w:p>
        </w:tc>
        <w:tc>
          <w:tcPr>
            <w:tcW w:w="1417" w:type="dxa"/>
          </w:tcPr>
          <w:p w14:paraId="7AB692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课程编号</w:t>
            </w:r>
          </w:p>
        </w:tc>
      </w:tr>
      <w:tr w14:paraId="090A10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2972C5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TEACHER_USER_NAME</w:t>
            </w:r>
          </w:p>
        </w:tc>
        <w:tc>
          <w:tcPr>
            <w:tcW w:w="1417" w:type="dxa"/>
          </w:tcPr>
          <w:p w14:paraId="5DE06B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教师工号</w:t>
            </w:r>
          </w:p>
        </w:tc>
      </w:tr>
      <w:tr w14:paraId="407B549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661B54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TEACHER_REAL_NAME</w:t>
            </w:r>
          </w:p>
        </w:tc>
        <w:tc>
          <w:tcPr>
            <w:tcW w:w="1417" w:type="dxa"/>
          </w:tcPr>
          <w:p w14:paraId="77E289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教师</w:t>
            </w:r>
          </w:p>
        </w:tc>
      </w:tr>
      <w:tr w14:paraId="6E46FEC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104085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TEACH_TIME</w:t>
            </w:r>
          </w:p>
        </w:tc>
        <w:tc>
          <w:tcPr>
            <w:tcW w:w="1417" w:type="dxa"/>
          </w:tcPr>
          <w:p w14:paraId="0B926F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上课时间</w:t>
            </w:r>
          </w:p>
        </w:tc>
      </w:tr>
      <w:tr w14:paraId="256048E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5AE7EE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ATTENDEES_NUM</w:t>
            </w:r>
          </w:p>
        </w:tc>
        <w:tc>
          <w:tcPr>
            <w:tcW w:w="1417" w:type="dxa"/>
          </w:tcPr>
          <w:p w14:paraId="17F802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到课人数</w:t>
            </w:r>
          </w:p>
        </w:tc>
      </w:tr>
      <w:tr w14:paraId="3833C3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7C96CC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ARRIVE_NUM</w:t>
            </w:r>
          </w:p>
        </w:tc>
        <w:tc>
          <w:tcPr>
            <w:tcW w:w="1417" w:type="dxa"/>
          </w:tcPr>
          <w:p w14:paraId="2D93DF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应到人数</w:t>
            </w:r>
          </w:p>
        </w:tc>
      </w:tr>
      <w:tr w14:paraId="13D5ED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42BD81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BOWING_RATE</w:t>
            </w:r>
          </w:p>
        </w:tc>
        <w:tc>
          <w:tcPr>
            <w:tcW w:w="1417" w:type="dxa"/>
          </w:tcPr>
          <w:p w14:paraId="110927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低头率</w:t>
            </w:r>
          </w:p>
        </w:tc>
      </w:tr>
      <w:tr w14:paraId="65A6CD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0C5365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HEAD_UP_RATE</w:t>
            </w:r>
          </w:p>
        </w:tc>
        <w:tc>
          <w:tcPr>
            <w:tcW w:w="1417" w:type="dxa"/>
          </w:tcPr>
          <w:p w14:paraId="5AC05E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抬头率</w:t>
            </w:r>
          </w:p>
        </w:tc>
      </w:tr>
      <w:tr w14:paraId="221CE37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32BD41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FRONT_ROW_RATE</w:t>
            </w:r>
          </w:p>
        </w:tc>
        <w:tc>
          <w:tcPr>
            <w:tcW w:w="1417" w:type="dxa"/>
          </w:tcPr>
          <w:p w14:paraId="13656C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前排率</w:t>
            </w:r>
          </w:p>
        </w:tc>
      </w:tr>
      <w:tr w14:paraId="6AD721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</w:tcPr>
          <w:p w14:paraId="7189959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TOTAL_SCORE</w:t>
            </w:r>
          </w:p>
        </w:tc>
        <w:tc>
          <w:tcPr>
            <w:tcW w:w="1417" w:type="dxa"/>
          </w:tcPr>
          <w:p w14:paraId="12A186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总评分</w:t>
            </w:r>
          </w:p>
        </w:tc>
      </w:tr>
    </w:tbl>
    <w:p w14:paraId="2A561C22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F260E"/>
    <w:rsid w:val="7113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424</Words>
  <Characters>995</Characters>
  <Lines>0</Lines>
  <Paragraphs>0</Paragraphs>
  <TotalTime>0</TotalTime>
  <ScaleCrop>false</ScaleCrop>
  <LinksUpToDate>false</LinksUpToDate>
  <CharactersWithSpaces>1032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2026-02-01T08:49:58Z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A91002BA2391429D94987F724DE315DB_12</vt:lpwstr>
  </property>
</Properties>
</file>