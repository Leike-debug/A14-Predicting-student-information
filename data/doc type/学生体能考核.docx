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4C630">
      <w:pPr>
        <w:spacing w:before="360" w:line="400" w:lineRule="exact"/>
      </w:pPr>
    </w:p>
    <w:tbl>
      <w:tblPr>
        <w:tblStyle w:val="48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</w:tblGrid>
      <w:tr w14:paraId="05920C5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95B3D7"/>
          </w:tcPr>
          <w:p w14:paraId="37C9A43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40" w:type="dxa"/>
            <w:shd w:val="clear" w:color="auto" w:fill="95B3D7"/>
          </w:tcPr>
          <w:p w14:paraId="3EEAD1D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1EEBE8C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A8623C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XM</w:t>
            </w:r>
          </w:p>
        </w:tc>
        <w:tc>
          <w:tcPr>
            <w:tcW w:w="1440" w:type="dxa"/>
          </w:tcPr>
          <w:p w14:paraId="78C8FC5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学生姓名</w:t>
            </w:r>
          </w:p>
        </w:tc>
      </w:tr>
      <w:tr w14:paraId="22D8C21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F2BC49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XH</w:t>
            </w:r>
          </w:p>
        </w:tc>
        <w:tc>
          <w:tcPr>
            <w:tcW w:w="1440" w:type="dxa"/>
          </w:tcPr>
          <w:p w14:paraId="342DDF5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学生学号</w:t>
            </w:r>
          </w:p>
        </w:tc>
      </w:tr>
      <w:tr w14:paraId="5FB2BE9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FFF100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XB</w:t>
            </w:r>
          </w:p>
        </w:tc>
        <w:tc>
          <w:tcPr>
            <w:tcW w:w="1440" w:type="dxa"/>
          </w:tcPr>
          <w:p w14:paraId="11502CC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学生性别</w:t>
            </w:r>
          </w:p>
        </w:tc>
      </w:tr>
      <w:tr w14:paraId="33C01AA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48F856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NJ</w:t>
            </w:r>
          </w:p>
        </w:tc>
        <w:tc>
          <w:tcPr>
            <w:tcW w:w="1440" w:type="dxa"/>
          </w:tcPr>
          <w:p w14:paraId="35867DE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年级</w:t>
            </w:r>
          </w:p>
        </w:tc>
      </w:tr>
      <w:tr w14:paraId="299FEAE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B07DC7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YX</w:t>
            </w:r>
          </w:p>
        </w:tc>
        <w:tc>
          <w:tcPr>
            <w:tcW w:w="1440" w:type="dxa"/>
          </w:tcPr>
          <w:p w14:paraId="5AA2E96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院系</w:t>
            </w:r>
          </w:p>
        </w:tc>
      </w:tr>
      <w:tr w14:paraId="687A158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E860AF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ZY</w:t>
            </w:r>
          </w:p>
        </w:tc>
        <w:tc>
          <w:tcPr>
            <w:tcW w:w="1440" w:type="dxa"/>
          </w:tcPr>
          <w:p w14:paraId="0434D03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</w:tr>
      <w:tr w14:paraId="1168400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2520A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BJ</w:t>
            </w:r>
          </w:p>
        </w:tc>
        <w:tc>
          <w:tcPr>
            <w:tcW w:w="1440" w:type="dxa"/>
          </w:tcPr>
          <w:p w14:paraId="65AB8DF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班级</w:t>
            </w:r>
          </w:p>
        </w:tc>
      </w:tr>
      <w:tr w14:paraId="3227CFD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6DE34A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BH</w:t>
            </w:r>
          </w:p>
        </w:tc>
        <w:tc>
          <w:tcPr>
            <w:tcW w:w="1440" w:type="dxa"/>
          </w:tcPr>
          <w:p w14:paraId="1632CC1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班号</w:t>
            </w:r>
          </w:p>
        </w:tc>
      </w:tr>
      <w:tr w14:paraId="4C80312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CD70F3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CFBFS</w:t>
            </w:r>
          </w:p>
        </w:tc>
        <w:tc>
          <w:tcPr>
            <w:tcW w:w="1440" w:type="dxa"/>
          </w:tcPr>
          <w:p w14:paraId="1AD514D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查分表分数</w:t>
            </w:r>
          </w:p>
        </w:tc>
      </w:tr>
      <w:tr w14:paraId="54B7D3B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873B15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SJCJ</w:t>
            </w:r>
          </w:p>
        </w:tc>
        <w:tc>
          <w:tcPr>
            <w:tcW w:w="1440" w:type="dxa"/>
          </w:tcPr>
          <w:p w14:paraId="078B7C3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实际成绩</w:t>
            </w:r>
          </w:p>
        </w:tc>
      </w:tr>
      <w:tr w14:paraId="4EB0031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5CE030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HSCJ</w:t>
            </w:r>
          </w:p>
        </w:tc>
        <w:tc>
          <w:tcPr>
            <w:tcW w:w="1440" w:type="dxa"/>
          </w:tcPr>
          <w:p w14:paraId="73697C7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换算成绩</w:t>
            </w:r>
          </w:p>
        </w:tc>
      </w:tr>
      <w:tr w14:paraId="7318C97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E213F2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XQ</w:t>
            </w:r>
          </w:p>
        </w:tc>
        <w:tc>
          <w:tcPr>
            <w:tcW w:w="1440" w:type="dxa"/>
          </w:tcPr>
          <w:p w14:paraId="2155CDA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学期</w:t>
            </w:r>
          </w:p>
        </w:tc>
      </w:tr>
      <w:tr w14:paraId="5CD5CD6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1790A0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TSTAMP</w:t>
            </w:r>
          </w:p>
        </w:tc>
        <w:tc>
          <w:tcPr>
            <w:tcW w:w="1440" w:type="dxa"/>
          </w:tcPr>
          <w:p w14:paraId="18E3FA1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时间戳</w:t>
            </w:r>
          </w:p>
        </w:tc>
      </w:tr>
    </w:tbl>
    <w:p w14:paraId="58A2FAA2">
      <w:pPr>
        <w:spacing w:before="360" w:line="400" w:lineRule="exact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3E1CD6"/>
    <w:rsid w:val="345B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</Words>
  <Characters>87</Characters>
  <Lines>0</Lines>
  <Paragraphs>0</Paragraphs>
  <TotalTime>0</TotalTime>
  <ScaleCrop>false</ScaleCrop>
  <LinksUpToDate>false</LinksUpToDate>
  <CharactersWithSpaces>87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董画心</cp:lastModifiedBy>
  <dcterms:modified xsi:type="dcterms:W3CDTF">2026-02-01T13:45:05Z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eyJoZGlkIjoiYzllNDMzZjU4YTgxZTg5ZjIwZjdhOTZmMDU3OTA5NjkiLCJ1c2VySWQiOiIxNjU4MDExNzE5In0=</vt:lpwstr>
  </property>
  <property fmtid="{D5CDD505-2E9C-101B-9397-08002B2CF9AE}" pid="3" name="KSOProductBuildVer">
    <vt:lpwstr>2052-12.1.0.24657</vt:lpwstr>
  </property>
  <property fmtid="{D5CDD505-2E9C-101B-9397-08002B2CF9AE}" pid="4" name="ICV">
    <vt:lpwstr>4100DBDB53B84412A7FC0B90095A4B3F_12</vt:lpwstr>
  </property>
</Properties>
</file>