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8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1403"/>
      </w:tblGrid>
      <w:tr w14:paraId="40AABF1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shd w:val="clear" w:color="auto" w:fill="95B3D7"/>
          </w:tcPr>
          <w:p w14:paraId="76244F1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03" w:type="dxa"/>
            <w:shd w:val="clear" w:color="auto" w:fill="95B3D7"/>
          </w:tcPr>
          <w:p w14:paraId="1EE97F2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27DC6B3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61CAB8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CREATER_ID</w:t>
            </w:r>
          </w:p>
        </w:tc>
        <w:tc>
          <w:tcPr>
            <w:tcW w:w="1403" w:type="dxa"/>
          </w:tcPr>
          <w:p w14:paraId="5AF9CFC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创建人id</w:t>
            </w:r>
          </w:p>
        </w:tc>
      </w:tr>
      <w:tr w14:paraId="28076B3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089109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CREATER_NAME</w:t>
            </w:r>
          </w:p>
        </w:tc>
        <w:tc>
          <w:tcPr>
            <w:tcW w:w="1403" w:type="dxa"/>
          </w:tcPr>
          <w:p w14:paraId="1F8D81E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创建人姓名</w:t>
            </w:r>
          </w:p>
        </w:tc>
      </w:tr>
      <w:tr w14:paraId="10BC36D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6977E13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CREATER_LOGIN_NAME</w:t>
            </w:r>
          </w:p>
        </w:tc>
        <w:tc>
          <w:tcPr>
            <w:tcW w:w="1403" w:type="dxa"/>
          </w:tcPr>
          <w:p w14:paraId="090C69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创建人账号</w:t>
            </w:r>
          </w:p>
        </w:tc>
      </w:tr>
      <w:tr w14:paraId="2180E62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6EC23DC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COLLEDGE_ID</w:t>
            </w:r>
          </w:p>
        </w:tc>
        <w:tc>
          <w:tcPr>
            <w:tcW w:w="1403" w:type="dxa"/>
          </w:tcPr>
          <w:p w14:paraId="2EF43FF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院系id</w:t>
            </w:r>
          </w:p>
        </w:tc>
      </w:tr>
      <w:tr w14:paraId="3EF1CBD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6FD38FC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COLLEDGE_NAME</w:t>
            </w:r>
          </w:p>
        </w:tc>
        <w:tc>
          <w:tcPr>
            <w:tcW w:w="1403" w:type="dxa"/>
          </w:tcPr>
          <w:p w14:paraId="1B12780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院系名称</w:t>
            </w:r>
          </w:p>
        </w:tc>
      </w:tr>
      <w:tr w14:paraId="390FA00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4C578C9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MAJOR_ID</w:t>
            </w:r>
          </w:p>
        </w:tc>
        <w:tc>
          <w:tcPr>
            <w:tcW w:w="1403" w:type="dxa"/>
          </w:tcPr>
          <w:p w14:paraId="361D72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专业id</w:t>
            </w:r>
          </w:p>
        </w:tc>
      </w:tr>
      <w:tr w14:paraId="631D72D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1E7FA90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MAJOR_NAME</w:t>
            </w:r>
          </w:p>
        </w:tc>
        <w:tc>
          <w:tcPr>
            <w:tcW w:w="1403" w:type="dxa"/>
          </w:tcPr>
          <w:p w14:paraId="7E94FE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专业名称</w:t>
            </w:r>
          </w:p>
        </w:tc>
      </w:tr>
      <w:tr w14:paraId="0AC4D2E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424BC4E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CLASS_ID</w:t>
            </w:r>
          </w:p>
        </w:tc>
        <w:tc>
          <w:tcPr>
            <w:tcW w:w="1403" w:type="dxa"/>
          </w:tcPr>
          <w:p w14:paraId="652872C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班级id</w:t>
            </w:r>
          </w:p>
        </w:tc>
      </w:tr>
      <w:tr w14:paraId="56F8E10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4C023EC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CLASS_NAME</w:t>
            </w:r>
          </w:p>
        </w:tc>
        <w:tc>
          <w:tcPr>
            <w:tcW w:w="1403" w:type="dxa"/>
          </w:tcPr>
          <w:p w14:paraId="4465110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班级名称</w:t>
            </w:r>
          </w:p>
        </w:tc>
      </w:tr>
      <w:tr w14:paraId="5DD6668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66F929D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REVIEW_ID</w:t>
            </w:r>
          </w:p>
        </w:tc>
        <w:tc>
          <w:tcPr>
            <w:tcW w:w="1403" w:type="dxa"/>
          </w:tcPr>
          <w:p w14:paraId="088CAB2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批阅人id</w:t>
            </w:r>
          </w:p>
        </w:tc>
      </w:tr>
      <w:tr w14:paraId="114E561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6426365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REVIEW_NAME</w:t>
            </w:r>
          </w:p>
        </w:tc>
        <w:tc>
          <w:tcPr>
            <w:tcW w:w="1403" w:type="dxa"/>
          </w:tcPr>
          <w:p w14:paraId="692122A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批阅人姓名</w:t>
            </w:r>
          </w:p>
        </w:tc>
      </w:tr>
      <w:tr w14:paraId="29D5311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6BAFD3C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REVIEW_LOGIN_NAME</w:t>
            </w:r>
          </w:p>
        </w:tc>
        <w:tc>
          <w:tcPr>
            <w:tcW w:w="1403" w:type="dxa"/>
          </w:tcPr>
          <w:p w14:paraId="2B97813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批阅人账号</w:t>
            </w:r>
          </w:p>
        </w:tc>
      </w:tr>
      <w:tr w14:paraId="78A0477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0B908AC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WORK_ID</w:t>
            </w:r>
          </w:p>
        </w:tc>
        <w:tc>
          <w:tcPr>
            <w:tcW w:w="1403" w:type="dxa"/>
          </w:tcPr>
          <w:p w14:paraId="3BA58E9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作业id</w:t>
            </w:r>
          </w:p>
        </w:tc>
      </w:tr>
      <w:tr w14:paraId="20491AE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4972369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WORK_TITLE</w:t>
            </w:r>
          </w:p>
        </w:tc>
        <w:tc>
          <w:tcPr>
            <w:tcW w:w="1403" w:type="dxa"/>
          </w:tcPr>
          <w:p w14:paraId="0D38080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作业标题</w:t>
            </w:r>
            <w:bookmarkStart w:id="0" w:name="_GoBack"/>
            <w:bookmarkEnd w:id="0"/>
          </w:p>
        </w:tc>
      </w:tr>
      <w:tr w14:paraId="075290B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3CDE7C9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CLAZZ_ID</w:t>
            </w:r>
          </w:p>
        </w:tc>
        <w:tc>
          <w:tcPr>
            <w:tcW w:w="1403" w:type="dxa"/>
          </w:tcPr>
          <w:p w14:paraId="216F6A4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教学班id</w:t>
            </w:r>
          </w:p>
        </w:tc>
      </w:tr>
      <w:tr w14:paraId="3159312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4064A49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CLAZZ_NAME</w:t>
            </w:r>
          </w:p>
        </w:tc>
        <w:tc>
          <w:tcPr>
            <w:tcW w:w="1403" w:type="dxa"/>
          </w:tcPr>
          <w:p w14:paraId="61C807A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教学班名称</w:t>
            </w:r>
          </w:p>
        </w:tc>
      </w:tr>
      <w:tr w14:paraId="0AE1A9F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3778F69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COURSE_ID</w:t>
            </w:r>
          </w:p>
        </w:tc>
        <w:tc>
          <w:tcPr>
            <w:tcW w:w="1403" w:type="dxa"/>
          </w:tcPr>
          <w:p w14:paraId="66286C7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课程id</w:t>
            </w:r>
          </w:p>
        </w:tc>
      </w:tr>
      <w:tr w14:paraId="4022318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25DC21F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COURSE_NAME</w:t>
            </w:r>
          </w:p>
        </w:tc>
        <w:tc>
          <w:tcPr>
            <w:tcW w:w="1403" w:type="dxa"/>
          </w:tcPr>
          <w:p w14:paraId="279C8A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课程名称</w:t>
            </w:r>
          </w:p>
        </w:tc>
      </w:tr>
      <w:tr w14:paraId="3C7A6A3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05BC0A9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STATUS</w:t>
            </w:r>
          </w:p>
        </w:tc>
        <w:tc>
          <w:tcPr>
            <w:tcW w:w="1403" w:type="dxa"/>
          </w:tcPr>
          <w:p w14:paraId="51F0AC6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3待批阅,4已批阅,0和1未做</w:t>
            </w:r>
          </w:p>
        </w:tc>
      </w:tr>
      <w:tr w14:paraId="74C9B19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038BF81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FULLMARKS</w:t>
            </w:r>
          </w:p>
        </w:tc>
        <w:tc>
          <w:tcPr>
            <w:tcW w:w="1403" w:type="dxa"/>
          </w:tcPr>
          <w:p w14:paraId="2D35D90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满分</w:t>
            </w:r>
          </w:p>
        </w:tc>
      </w:tr>
      <w:tr w14:paraId="4297147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5D93FC0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COMMENT</w:t>
            </w:r>
          </w:p>
        </w:tc>
        <w:tc>
          <w:tcPr>
            <w:tcW w:w="1403" w:type="dxa"/>
          </w:tcPr>
          <w:p w14:paraId="1E17E64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批语</w:t>
            </w:r>
          </w:p>
        </w:tc>
      </w:tr>
      <w:tr w14:paraId="58BBD5D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7FB6870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SCORE</w:t>
            </w:r>
          </w:p>
        </w:tc>
        <w:tc>
          <w:tcPr>
            <w:tcW w:w="1403" w:type="dxa"/>
          </w:tcPr>
          <w:p w14:paraId="4324A18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分数</w:t>
            </w:r>
          </w:p>
        </w:tc>
      </w:tr>
      <w:tr w14:paraId="072B187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43E0679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TYPE</w:t>
            </w:r>
          </w:p>
        </w:tc>
        <w:tc>
          <w:tcPr>
            <w:tcW w:w="1403" w:type="dxa"/>
          </w:tcPr>
          <w:p w14:paraId="04DBFAF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1作业  2考试</w:t>
            </w:r>
          </w:p>
        </w:tc>
      </w:tr>
      <w:tr w14:paraId="6791A26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15A89A9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CREATER_TIME</w:t>
            </w:r>
          </w:p>
        </w:tc>
        <w:tc>
          <w:tcPr>
            <w:tcW w:w="1403" w:type="dxa"/>
          </w:tcPr>
          <w:p w14:paraId="3C32540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作业创建时间</w:t>
            </w:r>
          </w:p>
        </w:tc>
      </w:tr>
      <w:tr w14:paraId="4131ABC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76A9A66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ANSWER_TIME</w:t>
            </w:r>
          </w:p>
        </w:tc>
        <w:tc>
          <w:tcPr>
            <w:tcW w:w="1403" w:type="dxa"/>
          </w:tcPr>
          <w:p w14:paraId="1AC097B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回答时间</w:t>
            </w:r>
          </w:p>
        </w:tc>
      </w:tr>
      <w:tr w14:paraId="7FC14DB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59D881D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REVIEW_TIME</w:t>
            </w:r>
          </w:p>
        </w:tc>
        <w:tc>
          <w:tcPr>
            <w:tcW w:w="1403" w:type="dxa"/>
          </w:tcPr>
          <w:p w14:paraId="4455127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批阅时间</w:t>
            </w:r>
          </w:p>
        </w:tc>
      </w:tr>
      <w:tr w14:paraId="096E1FD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1048E81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UPDATE_TIME</w:t>
            </w:r>
          </w:p>
        </w:tc>
        <w:tc>
          <w:tcPr>
            <w:tcW w:w="1403" w:type="dxa"/>
          </w:tcPr>
          <w:p w14:paraId="227503F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更新时间</w:t>
            </w:r>
          </w:p>
        </w:tc>
      </w:tr>
      <w:tr w14:paraId="7EBA0A3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78FAE02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INSERT_TIME</w:t>
            </w:r>
          </w:p>
        </w:tc>
        <w:tc>
          <w:tcPr>
            <w:tcW w:w="1403" w:type="dxa"/>
          </w:tcPr>
          <w:p w14:paraId="7C3A6A2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插入时间</w:t>
            </w:r>
          </w:p>
        </w:tc>
      </w:tr>
      <w:tr w14:paraId="7D3E9EC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647EF6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TSTAMP</w:t>
            </w:r>
          </w:p>
        </w:tc>
        <w:tc>
          <w:tcPr>
            <w:tcW w:w="1403" w:type="dxa"/>
          </w:tcPr>
          <w:p w14:paraId="01C4EC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更新时间</w:t>
            </w:r>
          </w:p>
        </w:tc>
      </w:tr>
    </w:tbl>
    <w:p w14:paraId="5ED1D162">
      <w:pPr>
        <w:spacing w:before="360" w:line="400" w:lineRule="exact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660010"/>
    <w:rsid w:val="2E05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158</Words>
  <Characters>425</Characters>
  <Lines>0</Lines>
  <Paragraphs>0</Paragraphs>
  <TotalTime>18</TotalTime>
  <ScaleCrop>false</ScaleCrop>
  <LinksUpToDate>false</LinksUpToDate>
  <CharactersWithSpaces>427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董画心</cp:lastModifiedBy>
  <dcterms:modified xsi:type="dcterms:W3CDTF">2026-02-01T10:49:16Z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eyJoZGlkIjoiMjA2YjM3MjM2MjU4Yzk5N2U1MGFjNWYwMTg4OGUxZWEiLCJ1c2VySWQiOiIxNjU4MDExNzE5In0=</vt:lpwstr>
  </property>
  <property fmtid="{D5CDD505-2E9C-101B-9397-08002B2CF9AE}" pid="3" name="KSOProductBuildVer">
    <vt:lpwstr>2052-12.1.0.24657</vt:lpwstr>
  </property>
  <property fmtid="{D5CDD505-2E9C-101B-9397-08002B2CF9AE}" pid="4" name="ICV">
    <vt:lpwstr>226584AB382644B1B58C35D3EEBC5364_12</vt:lpwstr>
  </property>
</Properties>
</file>